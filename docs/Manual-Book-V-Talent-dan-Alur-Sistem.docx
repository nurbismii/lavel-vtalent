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6"/>
      </w:pPr>
      <w:r>
        <w:t>Buku Panduan Pengguna VDNi Talent Portal</w:t>
      </w:r>
    </w:p>
    <w:p>
      <w:pPr>
        <w:pStyle w:val="34"/>
      </w:pPr>
      <w:r>
        <w:t>Panduan penggunaan aplikasi rekrutmen</w:t>
      </w:r>
    </w:p>
    <w:p>
      <w:pPr/>
      <w:r>
        <w:t>Panduan kandidat dan HR admin</w:t>
      </w:r>
    </w:p>
    <w:p>
      <w:pPr/>
      <w:r>
        <w:t>Versi 3.2</w:t>
        <w:br/>
        <w:t>Edisi 23 Oktober 2026</w:t>
      </w:r>
    </w:p>
    <w:p>
      <w:pPr/>
      <w:r>
        <w:t>Panduan ini menjelaskan pengisian formulir pendaftaran, penggunaan akun portal, pengumpulan portofolio, psikotes, serta Tes Teknis untuk kandidat dan HR. Edisi ini menyesuaikan alur Tes kompatibilitas Form A dan Form B, pernyataan persetujuan, pengeditan paket, penghapusan hasil tes, serta pengaturan jawaban unik pada formulir. Bagian ekspor portofolio, ekspor TES IQ, dan pengelolaan file tetap disertakan. Bab 10 memuat tiga diagram alur sistem yang dapat diedit di Word, dari penerimaan kandidat hingga review dan pengarsipan.</w:t>
      </w:r>
    </w:p>
    <w:p>
      <w:pPr/>
      <w:r>
        <w:t>Gunakan alamat aplikasi yang diberikan perusahaan. Ikuti jadwal, zona waktu, batas unggahan, dan petunjuk yang tampil pada portal. Selesaikan pengiriman final dan periksa bukti penerimaan sebelum mengakhiri kegiatan.</w:t>
      </w:r>
    </w:p>
    <w:p>
      <w:pPr>
        <w:pStyle w:val="3"/>
      </w:pPr>
      <w:r>
        <w:t>Cara menggunakan panduan</w:t>
      </w:r>
    </w:p>
    <w:p>
      <w:pPr/>
      <w:r>
        <w:t>Kandidat dapat mulai dari Bab 2 untuk akun dan portofolio, Bab 4 untuk formulir pendaftaran, Bab 5 untuk psikotes, dan Bab 6 untuk tes teknis online. HR dapat mengikuti Bab 3 serta bagian pengelolaan pada Bab 4 sampai 6. Bab 7 sampai 9 membantu memeriksa status, menangani kendala, dan memastikan pekerjaan selesai. Bab 10 menggambarkan hubungan antarmodul serta jalur revisi dan penghubungan akun.</w:t>
      </w:r>
    </w:p>
    <w:p>
      <w:pPr>
        <w:pStyle w:val="3"/>
        <w:pageBreakBefore/>
      </w:pPr>
      <w:r>
        <w:t>Daftar isi</w:t>
      </w:r>
    </w:p>
    <w:p>
      <w:pPr/>
      <w:r>
        <w:t>1. Mengenal aplikasi</w:t>
      </w:r>
    </w:p>
    <w:p>
      <w:pPr/>
      <w:r>
        <w:t>2. Panduan kandidat</w:t>
      </w:r>
    </w:p>
    <w:p>
      <w:pPr/>
      <w:r>
        <w:t>3. Panduan HR dan admin</w:t>
      </w:r>
    </w:p>
    <w:p>
      <w:pPr/>
      <w:r>
        <w:t>4. Formulir pendaftaran kandidat</w:t>
      </w:r>
    </w:p>
    <w:p>
      <w:pPr/>
      <w:r>
        <w:t>5. Psikotes dan TES IQ</w:t>
      </w:r>
    </w:p>
    <w:p>
      <w:pPr/>
      <w:r>
        <w:t>6. Tes Teknis</w:t>
      </w:r>
    </w:p>
    <w:p>
      <w:pPr/>
      <w:r>
        <w:t>7. Arti status dan batas dokumen</w:t>
      </w:r>
    </w:p>
    <w:p>
      <w:pPr/>
      <w:r>
        <w:t>8. Mengatasi kendala</w:t>
      </w:r>
    </w:p>
    <w:p>
      <w:pPr/>
      <w:r>
        <w:t>9. Checklist penggunaan</w:t>
      </w:r>
    </w:p>
    <w:p>
      <w:pPr/>
      <w:r>
        <w:t>10. Alur sistem dari awal hingga akhir</w:t>
      </w:r>
    </w:p>
    <w:p>
      <w:pPr>
        <w:pStyle w:val="2"/>
      </w:pPr>
      <w:r>
        <w:t>1 Mengenal aplikasi</w:t>
      </w:r>
    </w:p>
    <w:p>
      <w:pPr/>
      <w:r>
        <w:t>VDNi Talent Portal digunakan untuk mengelola formulir pendaftaran, akun dan lamaran, pengumpulan portofolio, psikotes, dan tes teknis online dalam proses rekrutmen. HR menugaskan setiap kegiatan sesuai kebutuhan seleksi; jadwalnya dapat berbeda.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690"/>
      </w:tblGrid>
      <w:tr>
        <w:trPr>
          <w:cantSplit/>
          <w:tblHeader/>
        </w:trPr>
        <w:tc>
          <w:tcPr>
            <w:tcW w:type="dxa" w:w="2835"/>
            <w:vAlign w:val="center"/>
            <w:shd w:fill="E8EDF5"/>
            <w:tcMar>
              <w:top w:w="90" w:type="dxa"/>
              <w:left w:w="90" w:type="dxa"/>
              <w:bottom w:w="90" w:type="dxa"/>
              <w:right w:w="90" w:type="dxa"/>
            </w:tcMar>
          </w:tcPr>
          <w:p>
            <w:pPr>
              <w:keepNext w:val="0"/>
              <w:spacing w:after="60"/>
            </w:pPr>
            <w:r>
              <w:rPr>
                <w:b/>
                <w:sz w:val="19"/>
              </w:rPr>
              <w:t>Pengguna</w:t>
            </w:r>
          </w:p>
        </w:tc>
        <w:tc>
          <w:tcPr>
            <w:tcW w:type="dxa" w:w="6690"/>
            <w:vAlign w:val="center"/>
            <w:shd w:fill="E8EDF5"/>
            <w:tcMar>
              <w:top w:w="90" w:type="dxa"/>
              <w:left w:w="90" w:type="dxa"/>
              <w:bottom w:w="90" w:type="dxa"/>
              <w:right w:w="90" w:type="dxa"/>
            </w:tcMar>
          </w:tcPr>
          <w:p>
            <w:pPr>
              <w:keepNext w:val="0"/>
              <w:spacing w:after="60"/>
            </w:pPr>
            <w:r>
              <w:rPr>
                <w:b/>
                <w:sz w:val="19"/>
              </w:rPr>
              <w:t>Kegiatan utama</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Kandidat</w:t>
            </w:r>
          </w:p>
        </w:tc>
        <w:tc>
          <w:tcPr>
            <w:tcW w:type="dxa" w:w="6690"/>
            <w:vAlign w:val="center"/>
            <w:shd w:fill="FFFFFF"/>
            <w:tcMar>
              <w:top w:w="90" w:type="dxa"/>
              <w:left w:w="90" w:type="dxa"/>
              <w:bottom w:w="90" w:type="dxa"/>
              <w:right w:w="90" w:type="dxa"/>
            </w:tcMar>
          </w:tcPr>
          <w:p>
            <w:pPr>
              <w:keepNext w:val="0"/>
              <w:spacing w:after="60"/>
            </w:pPr>
            <w:r>
              <w:rPr>
                <w:b w:val="0"/>
                <w:sz w:val="19"/>
              </w:rPr>
              <w:t>Masuk ke akun, melihat penugasan, mengunduh soal, mengunggah dokumen, mengirim final, mengerjakan revisi, dan melihat tanda terima.</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HR/admin</w:t>
            </w:r>
          </w:p>
        </w:tc>
        <w:tc>
          <w:tcPr>
            <w:tcW w:type="dxa" w:w="6690"/>
            <w:vAlign w:val="center"/>
            <w:shd w:fill="F5F7FA"/>
            <w:tcMar>
              <w:top w:w="90" w:type="dxa"/>
              <w:left w:w="90" w:type="dxa"/>
              <w:bottom w:w="90" w:type="dxa"/>
              <w:right w:w="90" w:type="dxa"/>
            </w:tcMar>
          </w:tcPr>
          <w:p>
            <w:pPr>
              <w:keepNext w:val="0"/>
              <w:spacing w:after="60"/>
            </w:pPr>
            <w:r>
              <w:rPr>
                <w:b w:val="0"/>
                <w:sz w:val="19"/>
              </w:rPr>
              <w:t>Membuat akun dan lamaran, mengelola posisi serta periode, menyiapkan soal, mengatur tenggat, memeriksa dokumen final, dan mengelola akses kandidat.</w:t>
            </w:r>
          </w:p>
        </w:tc>
      </w:tr>
    </w:tbl>
    <w:p>
      <w:pPr/>
      <w:r>
        <w:t>Alur kandidat: mengisi formulir bila diminta → menerima akses → mengganti password sementara → mengirim portofolio final → mengerjakan psikotes dan tes teknis online sesuai penugasan → memeriksa status selesai masing-masing kegiatan.</w:t>
      </w:r>
    </w:p>
    <w:p>
      <w:pPr/>
      <w:r>
        <w:t>Alur HR: menyiapkan posisi dan periode → membuat akun serta lamaran → menyiapkan soal dan jadwal → memberikan akses → memantau pengumpulan → membuka revisi bila diperlukan → mengarsipkan lamaran.</w:t>
      </w:r>
    </w:p>
    <w:p>
      <w:pPr/>
      <w:r>
        <w:t>Untuk formulir dan portofolio, unggahan serta draf belum berarti pengiriman final. Pastikan Kirim final berhasil dan bukti penerimaan muncul. Untuk tes online, pastikan seluruh bagian atau tahap telah dikunci dan halaman selesai ditampilkan.</w:t>
      </w:r>
    </w:p>
    <w:p>
      <w:pPr>
        <w:pStyle w:val="2"/>
      </w:pPr>
      <w:r>
        <w:t>2 Panduan kandidat</w:t>
      </w:r>
    </w:p>
    <w:p>
      <w:pPr>
        <w:pStyle w:val="3"/>
      </w:pPr>
      <w:r>
        <w:t>2.1 Masuk pertama kali</w:t>
      </w:r>
    </w:p>
    <w:p>
      <w:pPr/>
      <w:r>
        <w:t>1. Buka alamat portal dari HR. Halaman masuk kandidat berada di /login.</w:t>
      </w:r>
    </w:p>
    <w:p>
      <w:pPr/>
      <w:r>
        <w:t>2. Masukkan email terdaftar dan password sementara yang diberikan HR atau dikirim melalui email akses.</w:t>
      </w:r>
    </w:p>
    <w:p>
      <w:pPr/>
      <w:r>
        <w:t>3. Setelah masuk, ikuti permintaan penggantian password.</w:t>
      </w:r>
    </w:p>
    <w:p>
      <w:pPr/>
      <w:r>
        <w:t>4. Masukkan password saat ini, password baru, dan konfirmasinya. Password baru minimal 12 karakter dan harus berbeda dari password saat ini.</w:t>
      </w:r>
    </w:p>
    <w:p>
      <w:pPr/>
      <w:r>
        <w:t>5. Setelah berhasil, halaman Beranda menampilkan lamaran aktif beserta tugasnya.</w:t>
      </w:r>
    </w:p>
    <w:p>
      <w:pPr/>
      <w:r>
        <w:t>Akun portal dibuat atau dihubungkan oleh HR. Formulir publik dapat diisi tanpa akun melalui tautan penerimaan, tetapi pengiriman formulir tidak langsung membuat akun portal. Jika password sementara kedaluwarsa, minta HR melakukan reset akses. Masa berlaku awal pada konfigurasi adalah 72 jam, tetapi admin dapat mengubahnya.</w:t>
      </w:r>
    </w:p>
    <w:p>
      <w:pPr>
        <w:pStyle w:val="3"/>
      </w:pPr>
      <w:r>
        <w:t>2.2 Mengenal menu kandidat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57"/>
        <w:gridCol w:w="6667"/>
      </w:tblGrid>
      <w:tr>
        <w:trPr>
          <w:cantSplit/>
          <w:tblHeader/>
        </w:trPr>
        <w:tc>
          <w:tcPr>
            <w:tcW w:type="dxa" w:w="2857"/>
            <w:vAlign w:val="center"/>
            <w:shd w:fill="E8EDF5"/>
            <w:tcMar>
              <w:top w:w="90" w:type="dxa"/>
              <w:bottom w:w="90" w:type="dxa"/>
              <w:left w:w="110" w:type="dxa"/>
              <w:right w:w="110" w:type="dxa"/>
            </w:tcMar>
          </w:tcPr>
          <w:p>
            <w:pPr>
              <w:spacing w:after="0" w:line="259" w:lineRule="auto"/>
            </w:pPr>
            <w:r>
              <w:rPr>
                <w:b/>
                <w:color w:val="000000"/>
                <w:sz w:val="20"/>
              </w:rPr>
              <w:t>Menu</w:t>
            </w:r>
          </w:p>
        </w:tc>
        <w:tc>
          <w:tcPr>
            <w:tcW w:type="dxa" w:w="6667"/>
            <w:vAlign w:val="center"/>
            <w:shd w:fill="E8EDF5"/>
            <w:tcMar>
              <w:top w:w="90" w:type="dxa"/>
              <w:bottom w:w="90" w:type="dxa"/>
              <w:left w:w="110" w:type="dxa"/>
              <w:right w:w="110" w:type="dxa"/>
            </w:tcMar>
          </w:tcPr>
          <w:p>
            <w:pPr>
              <w:spacing w:after="0" w:line="259" w:lineRule="auto"/>
            </w:pPr>
            <w:r>
              <w:rPr>
                <w:b/>
                <w:color w:val="000000"/>
                <w:sz w:val="20"/>
              </w:rPr>
              <w:t>Kegunaan</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Beranda</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Melihat lamaran aktif, status portofolio, serta tenggat penugasan tes teknis online dan psikotes.</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Riwayat</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Melihat versi final dan tanda terima dari seluruh lamaran Anda.</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Profil</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Melihat nama/email, mengubah nomor telepon, dan mengganti password.</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Formulir saya</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Membuka formulir yang telah dihubungkan HR ke akun dan lamaran.</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Psikotes</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Melihat jadwal dan mengerjakan tes yang ditugaskan HR.</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Tes Teknis</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Membuka Tes kompatibilitas Form A dan Form B sesuai penugasan HR. Penguasaan Bidang belum tersedia.</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Privasi &amp; bantuan</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Membaca informasi privasi serta kontak bantuan yang tersedia.</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Keluar</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Mengakhiri sesi penggunaan akun.</w:t>
            </w:r>
          </w:p>
        </w:tc>
      </w:tr>
    </w:tbl>
    <w:p>
      <w:pPr/>
      <w:r>
        <w:t>Periksa tanggal, jam, dan zona waktu pada tenggat. Jika muncul Belum ada lamaran aktif, hubungi HR. Akun yang sudah dibuat belum tentu sudah memiliki penugasan.</w:t>
      </w:r>
    </w:p>
    <w:p>
      <w:pPr>
        <w:pStyle w:val="3"/>
      </w:pPr>
      <w:r>
        <w:t>2.3 Mengumpulkan portofolio</w:t>
      </w:r>
    </w:p>
    <w:p>
      <w:pPr/>
      <w:r>
        <w:t>1. Pada kartu Portofolio, klik Lanjutkan pengumpulan.</w:t>
      </w:r>
    </w:p>
    <w:p>
      <w:pPr/>
      <w:r>
        <w:t>2. Baca tenggat dan ringkasan kuota.</w:t>
      </w:r>
    </w:p>
    <w:p>
      <w:pPr/>
      <w:r>
        <w:t>3. Pada Jenis dokumen, pilih Dokumen portofolio utama.</w:t>
      </w:r>
    </w:p>
    <w:p>
      <w:pPr/>
      <w:r>
        <w:t>4. Pada Pilih file, pilih satu dokumen PDF. Jika sumbernya Word, ekspor terlebih dahulu ke PDF.</w:t>
      </w:r>
    </w:p>
    <w:p>
      <w:pPr/>
      <w:r>
        <w:t>5. Tunggu unggahan selesai. Bila pemeriksaan antivirus aktif, tunggu sampai file siap digunakan.</w:t>
      </w:r>
    </w:p>
    <w:p>
      <w:pPr/>
      <w:r>
        <w:t>6. Pada baris file yang tersedia, klik Unggah file untuk memasukkannya ke daftar file draf. Memilih file dari komputer saja belum menyelesaikan langkah ini.</w:t>
      </w:r>
    </w:p>
    <w:p>
      <w:pPr/>
      <w:r>
        <w:t>7. Bila diperlukan, pilih jenis Bukti tambahan (opsional) dan unggah file pendukung dengan langkah yang sama.</w:t>
      </w:r>
    </w:p>
    <w:p>
      <w:pPr/>
      <w:r>
        <w:t>8. Isi Keterangan bukti untuk setiap bukti tambahan. Keterangan wajib saat mengirim final, maksimal 500 karakter.</w:t>
      </w:r>
    </w:p>
    <w:p>
      <w:pPr/>
      <w:r>
        <w:t>9. Tambahkan tautan atau catatan bila perlu. Tautan maksimal lima, masing-masing memiliki label dan URL HTTP/HTTPS. Catatan maksimal 5.000 karakter.</w:t>
      </w:r>
    </w:p>
    <w:p>
      <w:pPr/>
      <w:r>
        <w:t>10. Klik Simpan draf jika ingin melanjutkan nanti. Tunggu pesan Draf berhasil disimpan. Belum dikirim final.</w:t>
      </w:r>
    </w:p>
    <w:p>
      <w:pPr/>
      <w:r>
        <w:t>11. Setelah lengkap, klik Periksa &amp; kirim final.</w:t>
      </w:r>
    </w:p>
    <w:p>
      <w:pPr/>
      <w:r>
        <w:t>12. Periksa daftar file. Klik Kembali periksa jika masih ada yang perlu diperbaiki, atau Kirim final untuk menyelesaikan pengumpulan.</w:t>
      </w:r>
    </w:p>
    <w:p>
      <w:pPr/>
      <w:r>
        <w:t>13. Pastikan halaman menampilkan tanda terima, kode pengumpulan, waktu, dan nomor versi.</w:t>
      </w:r>
    </w:p>
    <w:p>
      <w:pPr/>
      <w:r>
        <w:t>Dokumen utama wajib satu PDF. Bukti tambahan bersifat opsional; tidak perlu mengunggah ulang bukti yang sudah tercantum dalam PDF utama. Tautan tidak menggantikan kewajiban dokumen utama.</w:t>
      </w:r>
    </w:p>
    <w:p>
      <w:pPr/>
      <w:r>
        <w:t>Untuk mengganti dokumen utama sebelum final, unggah PDF pengganti lalu klik Unggah file pada file baru. Pilihan dokumen utama sebelumnya akan diganti. Untuk melepas file dari pilihan draf, gunakan Lepaskan, lalu simpan kembali. Melepas file dari draf tidak berarti menghapus seluruh riwayat file.</w:t>
      </w:r>
    </w:p>
    <w:p>
      <w:pPr>
        <w:pStyle w:val="3"/>
      </w:pPr>
      <w:r>
        <w:t>2.4 Membuka Tes Teknis</w:t>
      </w:r>
    </w:p>
    <w:p>
      <w:pPr/>
      <w:r>
        <w:t>1. Pada Beranda, periksa kartu Tes Teknis dan tenggat untuk masing-masing Form.</w:t>
      </w:r>
    </w:p>
    <w:p>
      <w:pPr/>
      <w:r>
        <w:t>2. Klik Buka Tes Teknis, atau buka menu Tes Teknis, lalu lihat kategori Tes kompatibilitas. Penguasaan Bidang masih dinonaktifkan.</w:t>
      </w:r>
    </w:p>
    <w:p>
      <w:pPr/>
      <w:r>
        <w:t>3. Periksa nama paket, jadwal, waktu pengerjaan, dan total tahap, lalu klik Buka tes. Versi paket tidak ditampilkan kepada kandidat.</w:t>
      </w:r>
    </w:p>
    <w:p>
      <w:pPr/>
      <w:r>
        <w:t>4. Selesaikan Form A terlebih dahulu. Form B terkunci sampai Form A selesai; setelah terbuka, kandidat dapat memulai setiap tahap Form B sendiri. Ikuti langkah pada Bab 6.</w:t>
      </w:r>
    </w:p>
    <w:p>
      <w:pPr/>
      <w:r>
        <w:t>Penugasan tes online dibuat tersendiri oleh HR dan tidak otomatis muncul saat lamaran dibuat. Tes online tidak memerlukan pengiriman portofolio final sebagai syarat mulai. Jika daftar kosong, hubungi HR untuk memeriksa penugasan.</w:t>
      </w:r>
    </w:p>
    <w:p>
      <w:pPr/>
      <w:r>
        <w:t>Gunakan kategori Tes kompatibilitas untuk penugasan Form A dan Form B. Penguasaan Bidang belum tersedia; lihat bagian 6.7.</w:t>
      </w:r>
    </w:p>
    <w:p>
      <w:pPr>
        <w:pStyle w:val="3"/>
      </w:pPr>
      <w:r>
        <w:t>2.5 Tenggat dan pengiriman final</w:t>
      </w:r>
    </w:p>
    <w:p>
      <w:pPr>
        <w:pStyle w:val="23"/>
      </w:pPr>
      <w:r>
        <w:t>Selesaikan pengiriman final sebelum tenggat. Memulai unggahan sebelum tenggat tidak menjamin pengiriman final diterima setelah tenggat.</w:t>
      </w:r>
    </w:p>
    <w:p>
      <w:pPr>
        <w:pStyle w:val="23"/>
      </w:pPr>
      <w:r>
        <w:t>Setelah final, dokumen terkunci. Kandidat tidak dapat mengubahnya sendiri.</w:t>
      </w:r>
    </w:p>
    <w:p>
      <w:pPr>
        <w:pStyle w:val="23"/>
      </w:pPr>
      <w:r>
        <w:t>Jika tenggat terlewati atau lamaran diarsipkan, pengeditan terkunci. Hubungi HR untuk tindak lanjut.</w:t>
      </w:r>
    </w:p>
    <w:p>
      <w:pPr>
        <w:pStyle w:val="23"/>
      </w:pPr>
      <w:r>
        <w:t>Hindari menutup halaman saat unggahan atau penyimpanan masih berlangsung.</w:t>
      </w:r>
    </w:p>
    <w:p>
      <w:pPr>
        <w:pStyle w:val="23"/>
      </w:pPr>
      <w:r>
        <w:t>Simpan draf secara berkala dan perhatikan indikator perubahan yang belum disimpan.</w:t>
      </w:r>
    </w:p>
    <w:p>
      <w:pPr>
        <w:pStyle w:val="3"/>
      </w:pPr>
      <w:r>
        <w:t>2.6 Mengerjakan revisi</w:t>
      </w:r>
    </w:p>
    <w:p>
      <w:pPr/>
      <w:r>
        <w:t>1. Setelah HR membuka revisi, periksa status Dibuka untuk revisi di Beranda.</w:t>
      </w:r>
    </w:p>
    <w:p>
      <w:pPr/>
      <w:r>
        <w:t>2. Klik Kerjakan revisi.</w:t>
      </w:r>
    </w:p>
    <w:p>
      <w:pPr/>
      <w:r>
        <w:t>3. Baca alasan revisi dan tenggat baru.</w:t>
      </w:r>
    </w:p>
    <w:p>
      <w:pPr/>
      <w:r>
        <w:t>4. Periksa kembali file yang terpilih, lalu sesuaikan dokumen, bukti, tautan, dan catatan.</w:t>
      </w:r>
    </w:p>
    <w:p>
      <w:pPr/>
      <w:r>
        <w:t>5. Klik Periksa &amp; kirim final, kemudian Kirim final.</w:t>
      </w:r>
    </w:p>
    <w:p>
      <w:pPr/>
      <w:r>
        <w:t>6. Pastikan muncul tanda terima versi terbaru.</w:t>
      </w:r>
    </w:p>
    <w:p>
      <w:pPr/>
      <w:r>
        <w:t>Versi final sebelumnya tetap tersedia di Riwayat. Membuka revisi belum berarti revisi sudah dikumpulkan; kandidat tetap harus mengirim final kembali. Revisi portofolio tidak mengunci tes teknis online; penugasan dan jadwal tes diperiksa tersendiri.</w:t>
      </w:r>
    </w:p>
    <w:p>
      <w:pPr>
        <w:pStyle w:val="3"/>
      </w:pPr>
      <w:r>
        <w:t>2.7 Riwayat profil dan lupa password</w:t>
      </w:r>
    </w:p>
    <w:p>
      <w:pPr/>
      <w:r>
        <w:t>Riwayat: buka menu Riwayat untuk melihat jenis pengumpulan, versi, posisi, waktu, kode tanda terima, dan file final. Gunakan tindakan file yang tersedia untuk melihat atau mengunduh dokumen. Draf tidak muncul sebagai pengumpulan final.</w:t>
      </w:r>
    </w:p>
    <w:p>
      <w:pPr/>
      <w:r>
        <w:t>Profil: buka Profil, ubah nomor telepon bila diperlukan, lalu klik Simpan profil. Perubahan nama dan email dilakukan oleh HR. Gunakan Ganti password untuk memperbarui password.</w:t>
      </w:r>
    </w:p>
    <w:p>
      <w:pPr/>
      <w:r>
        <w:t>Lupa password: dari halaman masuk, buka fasilitas lupa password, masukkan email terdaftar, lalu periksa email termasuk folder spam. Ikuti tautan reset dan buat password minimal 12 karakter. Pesan permintaan reset diterima tidak menjamin email sudah masuk. Jika belum diterima, tunggu 60 detik sebelum mencoba lagi atau hubungi HR. Jika tautan tidak valid atau kedaluwarsa, ajukan reset baru.</w:t>
      </w:r>
    </w:p>
    <w:p>
      <w:pPr/>
      <w:r>
        <w:t>Setelah selesai, klik Keluar, terutama jika menggunakan perangkat bersama.</w:t>
      </w:r>
    </w:p>
    <w:p>
      <w:pPr>
        <w:pStyle w:val="2"/>
      </w:pPr>
      <w:r>
        <w:t>3 Panduan HR dan admin</w:t>
      </w:r>
    </w:p>
    <w:p>
      <w:pPr>
        <w:pStyle w:val="3"/>
      </w:pPr>
      <w:r>
        <w:t>3.1 Masuk ke panel HR</w:t>
      </w:r>
    </w:p>
    <w:p>
      <w:pPr/>
      <w:r>
        <w:t>1. Buka alamat aplikasi dengan akhiran /admin.</w:t>
      </w:r>
    </w:p>
    <w:p>
      <w:pPr/>
      <w:r>
        <w:t>2. Masuk menggunakan akun admin yang telah disiapkan pengelola sistem.</w:t>
      </w:r>
    </w:p>
    <w:p>
      <w:pPr/>
      <w:r>
        <w:t>3. Ikuti proses autentikasi dua faktor menggunakan aplikasi autentikator. Panel admin mewajibkan autentikasi dua faktor; selesaikan penyiapan jika diminta.</w:t>
      </w:r>
    </w:p>
    <w:p>
      <w:pPr/>
      <w:r>
        <w:t>4. Setelah masuk, buka Ringkasan untuk memantau rekrutmen.</w:t>
      </w:r>
    </w:p>
    <w:p>
      <w:pPr/>
      <w:r>
        <w:t>Halaman /login diperuntukkan bagi kandidat. Jika akses admin atau autentikator bermasalah, hubungi pengelola sistem.</w:t>
      </w:r>
    </w:p>
    <w:p>
      <w:pPr>
        <w:pStyle w:val="3"/>
      </w:pPr>
      <w:r>
        <w:t>3.2 Mengenal menu HR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57"/>
        <w:gridCol w:w="6667"/>
      </w:tblGrid>
      <w:tr>
        <w:trPr>
          <w:cantSplit/>
          <w:tblHeader/>
        </w:trPr>
        <w:tc>
          <w:tcPr>
            <w:tcW w:type="dxa" w:w="2857"/>
            <w:vAlign w:val="center"/>
            <w:shd w:fill="E8EDF5"/>
            <w:tcMar>
              <w:top w:w="90" w:type="dxa"/>
              <w:bottom w:w="90" w:type="dxa"/>
              <w:left w:w="110" w:type="dxa"/>
              <w:right w:w="110" w:type="dxa"/>
            </w:tcMar>
          </w:tcPr>
          <w:p>
            <w:pPr>
              <w:spacing w:after="0" w:line="259" w:lineRule="auto"/>
            </w:pPr>
            <w:r>
              <w:rPr>
                <w:b/>
                <w:color w:val="000000"/>
                <w:sz w:val="20"/>
              </w:rPr>
              <w:t>Menu</w:t>
            </w:r>
          </w:p>
        </w:tc>
        <w:tc>
          <w:tcPr>
            <w:tcW w:type="dxa" w:w="6667"/>
            <w:vAlign w:val="center"/>
            <w:shd w:fill="E8EDF5"/>
            <w:tcMar>
              <w:top w:w="90" w:type="dxa"/>
              <w:bottom w:w="90" w:type="dxa"/>
              <w:left w:w="110" w:type="dxa"/>
              <w:right w:w="110" w:type="dxa"/>
            </w:tcMar>
          </w:tcPr>
          <w:p>
            <w:pPr>
              <w:spacing w:after="0" w:line="259" w:lineRule="auto"/>
            </w:pPr>
            <w:r>
              <w:rPr>
                <w:b/>
                <w:color w:val="000000"/>
                <w:sz w:val="20"/>
              </w:rPr>
              <w:t>Kegunaan</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Ringkasan</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Jumlah lamaran aktif, pengumpulan portofolio/tes, serta pengumpulan yang melewati tenggat.</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Kandidat &amp; lamaran</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Mencari dan memfilter lamaran, menambah kandidat, melakukan import, serta membuka detail.</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Posisi</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Menambah atau mengubah posisi dan status aktifnya.</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Periode rekrutmen</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Mengelola nama periode, tanggal mulai/selesai, dan status aktif.</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Riwayat aktivitas</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Meninjau catatan tindakan, pelaku, waktu, dan alasan perubahan.</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Operasional</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Melihat status email pengumpulan dan kendala pemeriksaan file.</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Pengaturan</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Mengatur kuota, batas unggahan, zona waktu, akses sementara, retensi, serta kontak bantuan.</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Formulir kandidat</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Menyusun formulir, membuat tautan penerimaan, memeriksa respons, menghubungkan akun, dan mengekspor Excel.</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TES IQ</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Menyiapkan paket psikotes, menugaskan peserta, memeriksa aktivitas, serta mengekspor hasil tes selesai.</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Pengelolaan massal</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Memperpanjang tenggat portofolio secara massal dan mengelola pengiriman email akses kandidat.</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Tes teknis online</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Mengedit nama paket dan pertanyaan untuk penugasan baru, menugaskan Form A/B, memantau sesi, menambah waktu aktif, menilai hasil, dan menghapus hasil tes sesuai kebutuhan.</w:t>
            </w:r>
          </w:p>
        </w:tc>
      </w:tr>
    </w:tbl>
    <w:p>
      <w:pPr>
        <w:pStyle w:val="3"/>
      </w:pPr>
      <w:r>
        <w:t>3.3 Menyiapkan posisi dan periode</w:t>
      </w:r>
    </w:p>
    <w:p>
      <w:pPr/>
      <w:r>
        <w:t>1. Buka Posisi.</w:t>
      </w:r>
    </w:p>
    <w:p>
      <w:pPr/>
      <w:r>
        <w:t>2. Isi nama posisi, centang Aktif jika akan dipakai, lalu klik Simpan.</w:t>
      </w:r>
    </w:p>
    <w:p>
      <w:pPr/>
      <w:r>
        <w:t>3. Buka Periode rekrutmen.</w:t>
      </w:r>
    </w:p>
    <w:p>
      <w:pPr/>
      <w:r>
        <w:t>4. Isi nama periode serta tanggal mulai dan selesai. Aktifkan periode, lalu simpan.</w:t>
      </w:r>
    </w:p>
    <w:p>
      <w:pPr/>
      <w:r>
        <w:t>5. Untuk mengubah data yang sudah ada, klik Ubah pada baris terkait.</w:t>
      </w:r>
    </w:p>
    <w:p>
      <w:pPr/>
      <w:r>
        <w:t>Posisi dan periode aktif tersedia saat membuat lamaran. Tenggat portofolio dan tes tetap diisi pada penugasan; tanggal periode bukan pengganti tenggat pengumpulan.</w:t>
      </w:r>
    </w:p>
    <w:p>
      <w:pPr>
        <w:pStyle w:val="3"/>
      </w:pPr>
      <w:r>
        <w:t>3.4 Menambahkan kandidat baru dan lamaran</w:t>
      </w:r>
    </w:p>
    <w:p>
      <w:pPr/>
      <w:r>
        <w:t>1. Buka Kandidat &amp; lamaran → Tambah kandidat / lamaran.</w:t>
      </w:r>
    </w:p>
    <w:p>
      <w:pPr/>
      <w:r>
        <w:t>2. Pilih Kandidat baru.</w:t>
      </w:r>
    </w:p>
    <w:p>
      <w:pPr/>
      <w:r>
        <w:t>3. Isi nama dan email kandidat.</w:t>
      </w:r>
    </w:p>
    <w:p>
      <w:pPr/>
      <w:r>
        <w:t>4. Pilih posisi serta periode aktif.</w:t>
      </w:r>
    </w:p>
    <w:p>
      <w:pPr/>
      <w:r>
        <w:t>5. Isi tenggat portofolio dalam zona waktu yang ditampilkan. Tenggat harus berada di masa depan.</w:t>
      </w:r>
    </w:p>
    <w:p>
      <w:pPr/>
      <w:r>
        <w:t>6. Periksa kembali nama, email, posisi, periode, dan tenggat portofolio sebelum menyimpan.</w:t>
      </w:r>
    </w:p>
    <w:p>
      <w:pPr/>
      <w:r>
        <w:t>7. Klik Buat lamaran dan tunggu pesan berhasil.</w:t>
      </w:r>
    </w:p>
    <w:p>
      <w:pPr/>
      <w:r>
        <w:t>8. Jika muncul Akses sementara dibuat, salin password sebelum menutup pemberitahuan. Password tersebut ditampilkan sekali. Bagikan melalui kanal resmi perusahaan kepada kandidat yang bersangkutan.</w:t>
      </w:r>
    </w:p>
    <w:p>
      <w:pPr/>
      <w:r>
        <w:t>Satu kandidat hanya dapat memiliki satu lamaran aktif. Email yang sudah terdaftar menggunakan akun lama tanpa mengubah identitas atau mereset passwordnya. Pembuatan lamaran bukan langkah pengiriman email akses; gunakan fitur email kandidat bila diperlukan.</w:t>
      </w:r>
    </w:p>
    <w:p>
      <w:pPr/>
      <w:r>
        <w:t>Pembuatan lamaran menyiapkan pengumpulan portofolio. HR membuat penugasan dan jadwal tes teknis secara terpisah melalui Tes teknis online; psikotes ditugaskan melalui TES IQ. Pembuatan lamaran tidak otomatis menugaskan kedua tes tersebut.</w:t>
      </w:r>
    </w:p>
    <w:p>
      <w:pPr>
        <w:pStyle w:val="3"/>
      </w:pPr>
      <w:r>
        <w:t>3.5 Import akun kandidat dari Excel</w:t>
      </w:r>
    </w:p>
    <w:p>
      <w:pPr/>
      <w:r>
        <w:t>1. Buka Kandidat &amp; lamaran → Import kandidat.</w:t>
      </w:r>
    </w:p>
    <w:p>
      <w:pPr/>
      <w:r>
        <w:t>2. Klik Download template Excel.</w:t>
      </w:r>
    </w:p>
    <w:p>
      <w:pPr/>
      <w:r>
        <w:t>3. Isi sheet Kandidat mulai baris kedua. Pertahankan semua header dan gunakan teks biasa tanpa rumus.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690"/>
      </w:tblGrid>
      <w:tr>
        <w:trPr>
          <w:cantSplit/>
          <w:tblHeader/>
        </w:trPr>
        <w:tc>
          <w:tcPr>
            <w:tcW w:type="dxa" w:w="2835"/>
            <w:vAlign w:val="center"/>
            <w:shd w:fill="E8EDF5"/>
            <w:tcMar>
              <w:top w:w="90" w:type="dxa"/>
              <w:left w:w="90" w:type="dxa"/>
              <w:bottom w:w="90" w:type="dxa"/>
              <w:right w:w="90" w:type="dxa"/>
            </w:tcMar>
          </w:tcPr>
          <w:p>
            <w:pPr>
              <w:keepNext w:val="0"/>
              <w:spacing w:after="60"/>
            </w:pPr>
            <w:r>
              <w:rPr>
                <w:b/>
                <w:sz w:val="19"/>
              </w:rPr>
              <w:t>Kolom</w:t>
            </w:r>
          </w:p>
        </w:tc>
        <w:tc>
          <w:tcPr>
            <w:tcW w:type="dxa" w:w="6690"/>
            <w:vAlign w:val="center"/>
            <w:shd w:fill="E8EDF5"/>
            <w:tcMar>
              <w:top w:w="90" w:type="dxa"/>
              <w:left w:w="90" w:type="dxa"/>
              <w:bottom w:w="90" w:type="dxa"/>
              <w:right w:w="90" w:type="dxa"/>
            </w:tcMar>
          </w:tcPr>
          <w:p>
            <w:pPr>
              <w:keepNext w:val="0"/>
              <w:spacing w:after="60"/>
            </w:pPr>
            <w:r>
              <w:rPr>
                <w:b/>
                <w:sz w:val="19"/>
              </w:rPr>
              <w:t>Aturan</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nama</w:t>
            </w:r>
          </w:p>
        </w:tc>
        <w:tc>
          <w:tcPr>
            <w:tcW w:type="dxa" w:w="6690"/>
            <w:vAlign w:val="center"/>
            <w:shd w:fill="FFFFFF"/>
            <w:tcMar>
              <w:top w:w="90" w:type="dxa"/>
              <w:left w:w="90" w:type="dxa"/>
              <w:bottom w:w="90" w:type="dxa"/>
              <w:right w:w="90" w:type="dxa"/>
            </w:tcMar>
          </w:tcPr>
          <w:p>
            <w:pPr>
              <w:keepNext w:val="0"/>
              <w:spacing w:after="60"/>
            </w:pPr>
            <w:r>
              <w:rPr>
                <w:b w:val="0"/>
                <w:sz w:val="19"/>
              </w:rPr>
              <w:t>Wajib, maksimal 255 karakter.</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email</w:t>
            </w:r>
          </w:p>
        </w:tc>
        <w:tc>
          <w:tcPr>
            <w:tcW w:type="dxa" w:w="6690"/>
            <w:vAlign w:val="center"/>
            <w:shd w:fill="F5F7FA"/>
            <w:tcMar>
              <w:top w:w="90" w:type="dxa"/>
              <w:left w:w="90" w:type="dxa"/>
              <w:bottom w:w="90" w:type="dxa"/>
              <w:right w:w="90" w:type="dxa"/>
            </w:tcMar>
          </w:tcPr>
          <w:p>
            <w:pPr>
              <w:keepNext w:val="0"/>
              <w:spacing w:after="60"/>
            </w:pPr>
            <w:r>
              <w:rPr>
                <w:b w:val="0"/>
                <w:sz w:val="19"/>
              </w:rPr>
              <w:t>Wajib, format valid, belum terdaftar, dan tidak duplikat dalam file.</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password</w:t>
            </w:r>
          </w:p>
        </w:tc>
        <w:tc>
          <w:tcPr>
            <w:tcW w:type="dxa" w:w="6690"/>
            <w:vAlign w:val="center"/>
            <w:shd w:fill="FFFFFF"/>
            <w:tcMar>
              <w:top w:w="90" w:type="dxa"/>
              <w:left w:w="90" w:type="dxa"/>
              <w:bottom w:w="90" w:type="dxa"/>
              <w:right w:w="90" w:type="dxa"/>
            </w:tcMar>
          </w:tcPr>
          <w:p>
            <w:pPr>
              <w:keepNext w:val="0"/>
              <w:spacing w:after="60"/>
            </w:pPr>
            <w:r>
              <w:rPr>
                <w:b w:val="0"/>
                <w:sz w:val="19"/>
              </w:rPr>
              <w:t>Wajib, minimal 12 karakter dan maksimal 72 byte. Gunakan password berbeda untuk setiap kandidat.</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telepon</w:t>
            </w:r>
          </w:p>
        </w:tc>
        <w:tc>
          <w:tcPr>
            <w:tcW w:type="dxa" w:w="6690"/>
            <w:vAlign w:val="center"/>
            <w:shd w:fill="F5F7FA"/>
            <w:tcMar>
              <w:top w:w="90" w:type="dxa"/>
              <w:left w:w="90" w:type="dxa"/>
              <w:bottom w:w="90" w:type="dxa"/>
              <w:right w:w="90" w:type="dxa"/>
            </w:tcMar>
          </w:tcPr>
          <w:p>
            <w:pPr>
              <w:keepNext w:val="0"/>
              <w:spacing w:after="60"/>
            </w:pPr>
            <w:r>
              <w:rPr>
                <w:b w:val="0"/>
                <w:sz w:val="19"/>
              </w:rPr>
              <w:t>Opsional, maksimal 30 karakter. Gunakan angka, +, tanda kurung, spasi, titik, atau tanda hubung. Pertahankan format teks agar angka nol di depan tidak hilang.</w:t>
            </w:r>
          </w:p>
        </w:tc>
      </w:tr>
    </w:tbl>
    <w:p>
      <w:pPr/>
      <w:r>
        <w:t>4. Simpan sebagai .xlsx. Batas konfigurasi saat panduan disusun adalah 100 kandidat dan 2 MB per file; periksa batas pada layar sebelum mengunggah.</w:t>
      </w:r>
    </w:p>
    <w:p>
      <w:pPr/>
      <w:r>
        <w:t>5. Klik 1. Pilih file Excel dan tunggu unggahan selesai.</w:t>
      </w:r>
    </w:p>
    <w:p>
      <w:pPr/>
      <w:r>
        <w:t>6. Klik 2. Import dan simpan kandidat. Unggahan selesai saja belum menyimpan akun.</w:t>
      </w:r>
    </w:p>
    <w:p>
      <w:pPr/>
      <w:r>
        <w:t>7. Tunggu pesan hasil import. Jika gagal, perbaiki baris yang disebutkan lalu unggah ulang. Jika ada kesalahan, seluruh import dibatalkan.</w:t>
      </w:r>
    </w:p>
    <w:p>
      <w:pPr/>
      <w:r>
        <w:t>8. Setelah berhasil, lanjutkan membuat lamaran melalui pilihan Kandidat terdaftar.</w:t>
      </w:r>
    </w:p>
    <w:p>
      <w:pPr/>
      <w:r>
        <w:t>Import hanya membuat akun, bukan lamaran. Karena itu, kandidat hasil import belum muncul sebagai lamaran pada daftar utama. Akun lama tidak ditimpa oleh import. Simpan file sumber dengan aman karena berisi password; kandidat wajib mengganti password saat pertama masuk.</w:t>
      </w:r>
    </w:p>
    <w:p>
      <w:pPr>
        <w:pStyle w:val="3"/>
      </w:pPr>
      <w:r>
        <w:t>3.6 Membuat lamaran untuk kandidat terdaftar</w:t>
      </w:r>
    </w:p>
    <w:p>
      <w:pPr/>
      <w:r>
        <w:t>1. Buka Tambah kandidat / lamaran.</w:t>
      </w:r>
    </w:p>
    <w:p>
      <w:pPr/>
      <w:r>
        <w:t>2. Pilih Kandidat terdaftar.</w:t>
      </w:r>
    </w:p>
    <w:p>
      <w:pPr/>
      <w:r>
        <w:t>3. Cari nama atau email, lalu centang kandidat yang akan diberi penugasan.</w:t>
      </w:r>
    </w:p>
    <w:p>
      <w:pPr/>
      <w:r>
        <w:t>4. Klik Selesai memilih.</w:t>
      </w:r>
    </w:p>
    <w:p>
      <w:pPr/>
      <w:r>
        <w:t>5. Isi posisi, periode, serta tenggat portofolio. Periksa seluruh kandidat yang dipilih.</w:t>
      </w:r>
    </w:p>
    <w:p>
      <w:pPr/>
      <w:r>
        <w:t>6. Klik Buat lamaran.</w:t>
      </w:r>
    </w:p>
    <w:p>
      <w:pPr/>
      <w:r>
        <w:t>Maksimal 100 kandidat dapat dipilih sekaligus. Daftar hanya menampilkan kandidat aktif tanpa lamaran aktif, dengan maksimal 50 hasil pencarian. Pilihan tetap tersimpan ketika mencari nama lain. Semua kandidat terpilih mendapat penugasan yang sama, dan akun/password yang ada tetap digunakan.</w:t>
      </w:r>
    </w:p>
    <w:p>
      <w:pPr/>
      <w:r>
        <w:t>Memilih banyak kandidat dapat dipercepat dengan paste email dari Excel pada kolom Cari kandidat / paste email. Pisahkan dengan baris baru, spasi, koma, atau titik koma. Maksimal 100 pilihan; email yang tidak ditemukan atau tidak memenuhi syarat perlu diperbaiki sebelum melanjutkan. Fasilitas ini juga tersedia pada penerima email, TES IQ, dan tes teknis online.</w:t>
      </w:r>
    </w:p>
    <w:p>
      <w:pPr>
        <w:pStyle w:val="3"/>
      </w:pPr>
      <w:r>
        <w:t>3.7 Menyiapkan penugasan tes online</w:t>
      </w:r>
    </w:p>
    <w:p>
      <w:pPr/>
      <w:r>
        <w:t>1. Gunakan Tes teknis online untuk paket Form A dan Form B. Periksa paket, durasi, kandidat, serta jadwal sesuai Bab 6.</w:t>
      </w:r>
    </w:p>
    <w:p>
      <w:pPr/>
      <w:r>
        <w:t>2. Gunakan TES IQ untuk menyiapkan, menerbitkan, dan menugaskan paket psikotes sesuai Bab 5.</w:t>
      </w:r>
    </w:p>
    <w:p>
      <w:pPr/>
      <w:r>
        <w:t>3. Periksa hasil penugasan sebelum menyampaikan jadwal kepada kandidat. Kedua jenis tes tidak otomatis dibuat saat lamaran disimpan.</w:t>
      </w:r>
    </w:p>
    <w:p>
      <w:pPr/>
      <w:r>
        <w:t>Menu kandidat Tes Teknis membuka Tes kompatibilitas. Kategori Penguasaan Bidang masih dinonaktifkan. Alur unggahan hasil tes teknis berbasis file tidak dipakai untuk penugasan baru pada aplikasi saat ini; jangan mengarahkan kandidat ke alur tersebut.</w:t>
      </w:r>
    </w:p>
    <w:p>
      <w:pPr>
        <w:pStyle w:val="3"/>
      </w:pPr>
      <w:r>
        <w:t>3.8 Mengirim akses akun melalui email</w:t>
      </w:r>
    </w:p>
    <w:p>
      <w:pPr/>
      <w:r>
        <w:t>1. Buka Pengelolaan massal → Email kandidat.</w:t>
      </w:r>
    </w:p>
    <w:p>
      <w:pPr/>
      <w:r>
        <w:t>2. Cari lalu pilih kandidat penerima, maksimal 100 per pengiriman.</w:t>
      </w:r>
    </w:p>
    <w:p>
      <w:pPr/>
      <w:r>
        <w:t>3. Isi Pesan HR, misalnya arahan masuk dan jadwal tes.</w:t>
      </w:r>
    </w:p>
    <w:p>
      <w:pPr/>
      <w:r>
        <w:t>4. Periksa seluruh pilihan. Pilih semua hasil memilih hasil pencarian yang sedang ditampilkan; periksa jumlah penerima sebelum melanjutkan.</w:t>
      </w:r>
    </w:p>
    <w:p>
      <w:pPr/>
      <w:r>
        <w:t>5. Centang pernyataan bahwa password kandidat terpilih akan diganti.</w:t>
      </w:r>
    </w:p>
    <w:p>
      <w:pPr/>
      <w:r>
        <w:t>6. Klik Buat password &amp; kirim email.</w:t>
      </w:r>
    </w:p>
    <w:p>
      <w:pPr/>
      <w:r>
        <w:t>7. Pada Status email akses, pilih Status pengiriman untuk menyaring Terkirim, Mencoba ulang, Menunggu antrean, Mengirim, Gagal, atau Dibatalkan. Pantau jumlah Percobaan dan tombol tindakan yang tersedia.</w:t>
      </w:r>
    </w:p>
    <w:p>
      <w:pPr/>
      <w:r>
        <w:t>Tindakan ini membuat password sementara baru dan mengakhiri sesi login lama. Kandidat wajib menggantinya ketika masuk. Jangan menggunakan fitur ini hanya untuk mengirim pengumuman biasa tanpa bermaksud mereset akses.</w:t>
      </w:r>
    </w:p>
    <w:p>
      <w:pPr/>
      <w:r>
        <w:t>Status email dapat berupa menunggu antrean, mengirim, mencoba ulang, terkirim, gagal, atau dibatalkan. Terkirim berarti layanan email menerima pesan, bukan jaminan pesan masuk ke inbox. Jika gagal dan belum kedaluwarsa, gunakan Coba kirim ulang. Jika sudah kedaluwarsa atau dibatalkan, buat pengiriman baru.</w:t>
      </w:r>
    </w:p>
    <w:p>
      <w:pPr/>
      <w:r>
        <w:t>Mencoba ulang berarti percobaan pengiriman mengalami kegagalan dan akan dijalankan kembali oleh antrean. Penyebab dapat berupa pembatasan laju dari penyedia email, gangguan koneksi, atau masalah konfigurasi pengiriman. Status ini sendiri tidak menunjukkan penyebab pasti; pengelola memeriksa log pengiriman untuk membedakannya. Menunggu antrean berarti pekerjaan belum sedang mengirim, sedangkan Mengirim berarti proses pengiriman telah dimulai.</w:t>
      </w:r>
    </w:p>
    <w:p>
      <w:pPr/>
      <w:r>
        <w:t>Pada status Gagal dengan akses yang masih berlaku, klik Coba kirim ulang setelah penyebab diperbaiki. Sistem menjadwalkan ulang pengiriman yang sama. Jangan membuat pengiriman akses baru hanya untuk menangani status Mencoba ulang yang masih diproses.</w:t>
      </w:r>
    </w:p>
    <w:p>
      <w:pPr/>
      <w:r>
        <w:t>Jika terlihat pemberitahuan Mode pengujian Mailtrap Sandbox, pesan masuk ke inbox pengujian, bukan inbox kandidat. Minta pengelola sistem menyiapkan layanan pengiriman email sebelum menggunakannya untuk rekrutmen nyata.</w:t>
      </w:r>
    </w:p>
    <w:p>
      <w:pPr/>
      <w:r>
        <w:t>Gunakan filter Posisi dan Batch / periode untuk mempersempit penerima email. Pilihan dikosongkan ketika filter tersebut berubah. Kandidat yang sudah memiliki unggahan portofolio pada lamaran aktif tidak ditampilkan, termasuk unggahan yang belum final; periksa sasaran sebelum mereset akses.</w:t>
      </w:r>
    </w:p>
    <w:p>
      <w:pPr>
        <w:pStyle w:val="3"/>
      </w:pPr>
      <w:r>
        <w:t>3.9 Memantau dan memeriksa pengumpulan</w:t>
      </w:r>
    </w:p>
    <w:p>
      <w:pPr/>
      <w:r>
        <w:t>1. Buka Kandidat &amp; lamaran.</w:t>
      </w:r>
    </w:p>
    <w:p>
      <w:pPr/>
      <w:r>
        <w:t>2. Gunakan pencarian nama/email atau filter posisi, periode, status portofolio, status tes, dan tenggat terlewati.</w:t>
      </w:r>
    </w:p>
    <w:p>
      <w:pPr/>
      <w:r>
        <w:t>3. Klik Detail pada lamaran.</w:t>
      </w:r>
    </w:p>
    <w:p>
      <w:pPr/>
      <w:r>
        <w:t>4. Buka tab Portofolio atau Tes Teknis.</w:t>
      </w:r>
    </w:p>
    <w:p>
      <w:pPr/>
      <w:r>
        <w:t>5. Pilih versi final bila tersedia, lalu periksa file, keterangan, tautan, catatan, waktu, dan tanda terima.</w:t>
      </w:r>
    </w:p>
    <w:p>
      <w:pPr/>
      <w:r>
        <w:t>6. Gunakan tab Riwayat untuk meninjau aktivitas lamaran tersebut.</w:t>
      </w:r>
    </w:p>
    <w:p>
      <w:pPr/>
      <w:r>
        <w:t>HR dapat melihat status draf, tetapi isi draf tidak ditampilkan. Dokumen baru dapat ditinjau melalui versi final. Status Tidak diwajibkan bukan bukti pengiriman kandidat dan tidak dihitung sebagai portofolio final terkumpul pada ringkasan.</w:t>
      </w:r>
    </w:p>
    <w:p>
      <w:pPr>
        <w:pStyle w:val="3"/>
      </w:pPr>
      <w:r>
        <w:t>3.10 Memperpanjang tenggat dan membuka revisi</w:t>
      </w:r>
    </w:p>
    <w:p>
      <w:pPr/>
      <w:r>
        <w:t>Perpanjangan satu pengumpulan:</w:t>
      </w:r>
    </w:p>
    <w:p>
      <w:pPr/>
      <w:r>
        <w:t>1. Buka detail lamaran → tab Portofolio.</w:t>
      </w:r>
    </w:p>
    <w:p>
      <w:pPr/>
      <w:r>
        <w:t>2. Untuk pengumpulan yang belum final, klik Perpanjang tenggat.</w:t>
      </w:r>
    </w:p>
    <w:p>
      <w:pPr/>
      <w:r>
        <w:t>3. Isi alasan dan tenggat baru yang valid.</w:t>
      </w:r>
    </w:p>
    <w:p>
      <w:pPr/>
      <w:r>
        <w:t>4. Klik Konfirmasi &amp; simpan.</w:t>
      </w:r>
    </w:p>
    <w:p>
      <w:pPr/>
      <w:r>
        <w:t>Perpanjangan massal:</w:t>
      </w:r>
    </w:p>
    <w:p>
      <w:pPr/>
      <w:r>
        <w:t>1. Buka Pengelolaan massal → Tenggat massal.</w:t>
      </w:r>
    </w:p>
    <w:p>
      <w:pPr/>
      <w:r>
        <w:t>2. Pilih posisi dan batch. Perpanjangan massal berlaku untuk pengumpulan portofolio.</w:t>
      </w:r>
    </w:p>
    <w:p>
      <w:pPr/>
      <w:r>
        <w:t>3. Periksa jumlah pengumpulan yang akan diperpanjang.</w:t>
      </w:r>
    </w:p>
    <w:p>
      <w:pPr/>
      <w:r>
        <w:t>4. Isi tenggat baru di masa depan dan lebih lama daripada seluruh tenggat sebelumnya dalam pilihan tersebut.</w:t>
      </w:r>
    </w:p>
    <w:p>
      <w:pPr/>
      <w:r>
        <w:t>5. Isi alasan, lalu klik Simpan perpanjangan.</w:t>
      </w:r>
    </w:p>
    <w:p>
      <w:pPr/>
      <w:r>
        <w:t>Perpanjangan massal berlaku bagi pengumpulan yang memenuhi syarat pada lamaran aktif dan belum final. Jika satu tenggat tidak valid, seluruh perubahan dibatalkan.</w:t>
      </w:r>
    </w:p>
    <w:p>
      <w:pPr/>
      <w:r>
        <w:t>Revisi dokumen final:</w:t>
      </w:r>
    </w:p>
    <w:p>
      <w:pPr/>
      <w:r>
        <w:t>1. Buka tab pengumpulan berstatus Sudah dikumpulkan.</w:t>
      </w:r>
    </w:p>
    <w:p>
      <w:pPr/>
      <w:r>
        <w:t>2. Klik Buka revisi.</w:t>
      </w:r>
    </w:p>
    <w:p>
      <w:pPr/>
      <w:r>
        <w:t>3. Isi alasan yang jelas dan tenggat revisi baru.</w:t>
      </w:r>
    </w:p>
    <w:p>
      <w:pPr/>
      <w:r>
        <w:t>4. Klik Konfirmasi &amp; simpan.</w:t>
      </w:r>
    </w:p>
    <w:p>
      <w:pPr/>
      <w:r>
        <w:t>5. Pantau sampai kandidat mengirim final kembali.</w:t>
      </w:r>
    </w:p>
    <w:p>
      <w:pPr/>
      <w:r>
        <w:t>Versi final lama tetap tersimpan. Perpanjangan tenggat saja tidak membuka dokumen final; gunakan Buka revisi untuk kebutuhan tersebut.</w:t>
      </w:r>
    </w:p>
    <w:p>
      <w:pPr>
        <w:pStyle w:val="3"/>
      </w:pPr>
      <w:r>
        <w:t>3.11 Pengecualian portofolio</w:t>
      </w:r>
    </w:p>
    <w:p>
      <w:pPr/>
      <w:r>
        <w:t>Pada tab Portofolio, HR dapat memilih Tidak diwajibkan jika tombol tersedia dan belum ada versi final portofolio. Isi alasan lalu konfirmasi.</w:t>
      </w:r>
    </w:p>
    <w:p>
      <w:pPr/>
      <w:r>
        <w:t>Status ini membebaskan kewajiban portofolio. Tes teknis online dan psikotes tetap mengikuti penugasan serta jadwal tersendiri. Gunakan sesuai keputusan HR; status tersebut bukan pengumpulan final oleh kandidat.</w:t>
      </w:r>
    </w:p>
    <w:p>
      <w:pPr>
        <w:pStyle w:val="3"/>
      </w:pPr>
      <w:r>
        <w:t>3.12 Mengubah akun penugasan dan mengarsipkan lamaran</w:t>
      </w:r>
    </w:p>
    <w:p>
      <w:pPr/>
      <w:r>
        <w:t>Pada detail lamaran, buka tab Profil.</w:t>
      </w:r>
    </w:p>
    <w:p>
      <w:pPr>
        <w:pStyle w:val="23"/>
      </w:pPr>
      <w:r>
        <w:t>Mengubah akun: ubah nama, email, atau status Akun aktif, klik Simpan perubahan akun, lalu isi alasan dan konfirmasi. Perubahan email atau penonaktifan akun membatalkan sesi lama.</w:t>
      </w:r>
    </w:p>
    <w:p>
      <w:pPr>
        <w:pStyle w:val="23"/>
      </w:pPr>
      <w:r>
        <w:t>Reset akses: klik Reset akses, isi alasan, lalu konfirmasi. Salin password sementara yang ditampilkan sekali dan sampaikan melalui kanal resmi. Sesi lama berakhir dan kandidat wajib mengganti password.</w:t>
      </w:r>
    </w:p>
    <w:p>
      <w:pPr>
        <w:pStyle w:val="23"/>
      </w:pPr>
      <w:r>
        <w:t>Mengubah penugasan: pilih posisi dan isi alasan, lalu klik Perbarui penugasan. Posisi tidak dapat diubah setelah tes teknis online ditugaskan atau hasil tes lama sudah dikirim final.</w:t>
      </w:r>
    </w:p>
    <w:p>
      <w:pPr>
        <w:pStyle w:val="23"/>
      </w:pPr>
      <w:r>
        <w:t>Mengarsipkan: klik Arsipkan lamaran, isi alasan, lalu konfirmasi. Pengarsipan menutup pengeditan lamaran tanpa langsung menghapus dokumen. Gunakan filter Lamaran diarsipkan untuk meninjau arsip.</w:t>
      </w:r>
    </w:p>
    <w:p>
      <w:pPr/>
      <w:r>
        <w:t>Untuk tindakan administratif yang meminta alasan, gunakan penjelasan spesifik; formulir umumnya mensyaratkan minimal lima karakter. Pengarsipan lamaran berbeda dari menonaktifkan akun kandidat.</w:t>
      </w:r>
    </w:p>
    <w:p>
      <w:pPr>
        <w:pStyle w:val="3"/>
      </w:pPr>
      <w:r>
        <w:t>3.13 Operasional dan pengaturan</w:t>
      </w:r>
    </w:p>
    <w:p>
      <w:pPr/>
      <w:r>
        <w:t>Gunakan Operasional untuk memantau email pengumpulan dan pemeriksaan file yang tertunda/gagal. Status email akses akun tersedia tersendiri pada Email kandidat. Bila antrean tidak bergerak, minta pengelola sistem memeriksa layanan antrean, email, atau pemindai sesuai kendala.</w:t>
      </w:r>
    </w:p>
    <w:p>
      <w:pPr/>
      <w:r>
        <w:t>Pada Pengaturan, HR dapat mengubah kuota per lamaran, masa berlaku password sementara, zona waktu, kontak bantuan, batas ukuran/jumlah unggahan, dan kebijakan retensi. Isi alasan perubahan, lalu klik Simpan pengaturan.</w:t>
      </w:r>
    </w:p>
    <w:p>
      <w:pPr/>
      <w:r>
        <w:t>Kuota meliputi riwayat file, bukan hanya dokumen yang sedang dipilih. Pilih zona waktu yang benar sebelum menjadwalkan penugasan.</w:t>
      </w:r>
    </w:p>
    <w:p>
      <w:pPr/>
      <w:r>
        <w:t>Penghapusan otomatis sesuai retensi bersifat permanen. Aktifkan hanya setelah kebijakan penyimpanan perusahaan dan proses backup disepakati. Pengarsipan sendiri tidak langsung menghapus dokumen, tetapi data arsip dapat terkena kebijakan retensi jika penghapusan otomatis diaktifkan.</w:t>
      </w:r>
    </w:p>
    <w:p>
      <w:pPr>
        <w:pStyle w:val="3"/>
      </w:pPr>
      <w:r>
        <w:t>3.14 Mengekspor portofolio untuk pemeriksaan offline</w:t>
      </w:r>
    </w:p>
    <w:p>
      <w:pPr/>
      <w:r>
        <w:t>1. Buka Kandidat &amp; lamaran dan atur pencarian serta filter sesuai kelompok yang akan diperiksa.</w:t>
      </w:r>
    </w:p>
    <w:p>
      <w:pPr/>
      <w:r>
        <w:t>2. Klik Export portofolio offline. Ekspor mencakup seluruh hasil filter, bukan hanya halaman yang terlihat; batas awal maksimal 1.000 kandidat.</w:t>
      </w:r>
    </w:p>
    <w:p>
      <w:pPr/>
      <w:r>
        <w:t>3. Tunggu status Menunggu worker atau Sedang membuat ZIP berubah menjadi Siap diunduh. Jika gagal, baca pesan dan minta pengelola memeriksa layanan ekspor.</w:t>
      </w:r>
    </w:p>
    <w:p>
      <w:pPr/>
      <w:r>
        <w:t>4. Klik Download ZIP. ZIP tersedia 24 jam setelah selesai; buat ekspor baru jika sudah kedaluwarsa.</w:t>
      </w:r>
    </w:p>
    <w:p>
      <w:pPr/>
      <w:r>
        <w:t>5. Ekstrak ZIP sebelum membuka Daftar-Kandidat.xlsx. Simpan Excel dan folder Kandidat bersama agar tautan Buka PDF serta Buka folder tetap bekerja.</w:t>
      </w:r>
    </w:p>
    <w:p>
      <w:pPr/>
      <w:r>
        <w:t>Ekspor menyertakan PDF utama dan bukti portofolio yang tersedia dari versi final terakhir, termasuk final terakhir saat revisi berlangsung. Draf dan hasil tes teknis tidak disertakan. Kandidat tanpa PDF tersedia tetap dapat tercatat pada Excel; periksa kolom Keterangan. Batasi penyimpanan dan pembagian ZIP karena memuat dokumen kandidat.</w:t>
      </w:r>
    </w:p>
    <w:p>
      <w:pPr>
        <w:pStyle w:val="3"/>
      </w:pPr>
      <w:r>
        <w:t>3.15 Menonaktifkan kandidat dan menghapus file</w:t>
      </w:r>
    </w:p>
    <w:p>
      <w:pPr/>
      <w:r>
        <w:t>Untuk menutup pengeditan tanpa menghapus dokumen, gunakan Arsipkan lamaran. Jika hanya perlu menghentikan akses akun, ubah Akun aktif pada Profil. Gunakan Nonaktifkan &amp; hapus file hanya bila penghapusan seluruh berkas kandidat memang diperlukan dan sesuai kebijakan perusahaan.</w:t>
      </w:r>
    </w:p>
    <w:p>
      <w:pPr/>
      <w:r>
        <w:t>1. Buka detail lamaran → Profil → Nonaktifkan &amp; hapus file, atau pilih satu kandidat terdaftar dan gunakan Nonaktifkan &amp; hapus file kandidat terpilih.</w:t>
      </w:r>
    </w:p>
    <w:p>
      <w:pPr/>
      <w:r>
        <w:t>2. Periksa nama, email, jumlah berkas, ukuran, serta ZIP terkait pada ringkasan. Cakupannya seluruh lamaran kandidat, file versi lama, file yang dilepas, dan dokumen formulir terkait.</w:t>
      </w:r>
    </w:p>
    <w:p>
      <w:pPr/>
      <w:r>
        <w:t>3. Ketik email kandidat dan isi alasan, lalu klik Ya, nonaktifkan &amp; hapus file setelah memastikan keputusan penghapusan benar.</w:t>
      </w:r>
    </w:p>
    <w:p>
      <w:pPr/>
      <w:r>
        <w:t>4. Pantau hasil. Jika ada pembersihan tertunda, akses file sudah dicabut. Gunakan Coba bersihkan file kembali bila tersedia atau minta pengelola memeriksa izin penyimpanan dan log.</w:t>
      </w:r>
    </w:p>
    <w:p>
      <w:pPr/>
      <w:r>
        <w:t>Penghapusan file bersifat permanen dan mengaktifkan kembali akun tidak memulihkannya. Profil, lamaran, jawaban formulir, hasil tes, dan histori tetap disimpan. Sesi serta akses lama dicabut; ZIP yang memuat kandidat ini ikut dicabut, termasuk ZIP bersama kandidat lain. Proses dapat ditolak selama penghubungan akun atau pembuatan ZIP terkait masih berlangsung.</w:t>
      </w:r>
    </w:p>
    <w:p>
      <w:pPr>
        <w:pStyle w:val="2"/>
      </w:pPr>
      <w:r>
        <w:t>4 Formulir pendaftaran kandidat</w:t>
      </w:r>
    </w:p>
    <w:p>
      <w:pPr>
        <w:pStyle w:val="3"/>
      </w:pPr>
      <w:r>
        <w:t>4.1 Memahami alur formulir</w:t>
      </w:r>
    </w:p>
    <w:p>
      <w:pPr/>
      <w:r>
        <w:t>Formulir publik dipakai untuk menerima data sebelum atau selama proses rekrutmen. HR membagikan tautan yang terikat pada versi formulir, posisi, dan periode tertentu. Pengisi memverifikasi email, melengkapi data, lalu mengirim final. HR meninjau respons dan menghubungkannya ke akun serta lamaran bila kandidat akan melanjutkan proses.</w:t>
      </w:r>
    </w:p>
    <w:p>
      <w:pPr/>
      <w:r>
        <w:t>Pengiriman formulir, pengumpulan portofolio, tes teknis, dan psikotes adalah kegiatan terpisah. Tanda terima salah satu kegiatan tidak menggantikan kewajiban kegiatan lainnya.</w:t>
      </w:r>
    </w:p>
    <w:p>
      <w:pPr>
        <w:pStyle w:val="3"/>
      </w:pPr>
      <w:r>
        <w:t>4.2 Mengisi formulir tanpa akun portal</w:t>
      </w:r>
    </w:p>
    <w:p>
      <w:pPr/>
      <w:r>
        <w:t>1. Buka tautan formulir resmi dari HR. Periksa judul, posisi, periode, petunjuk, dan batas pengisian.</w:t>
      </w:r>
    </w:p>
    <w:p>
      <w:pPr/>
      <w:r>
        <w:t>2. Isi nama lengkap dan email utama yang dapat diakses. Lengkapi jawaban yang tersedia.</w:t>
      </w:r>
    </w:p>
    <w:p>
      <w:pPr/>
      <w:r>
        <w:t>3. Klik Kirim tautan verifikasi email, kemudian buka email yang diterima. Periksa spam bila diperlukan.</w:t>
      </w:r>
    </w:p>
    <w:p>
      <w:pPr/>
      <w:r>
        <w:t>4. Buka tautan di email, lalu klik Verifikasi &amp; lanjutkan. Jangan membagikan tautan akses pribadi kepada orang lain.</w:t>
      </w:r>
    </w:p>
    <w:p>
      <w:pPr/>
      <w:r>
        <w:t>5. Lengkapi seluruh pertanyaan bertanda bintang. Email terverifikasi tidak dapat diubah langsung pada respons tersebut.</w:t>
      </w:r>
    </w:p>
    <w:p>
      <w:pPr/>
      <w:r>
        <w:t>6. Klik Simpan draf sebelum meninggalkan halaman atau mengelola file. Draf belum merupakan pengiriman final.</w:t>
      </w:r>
    </w:p>
    <w:p>
      <w:pPr/>
      <w:r>
        <w:t>7. Jika ada kolom dokumen, pilih file pada kolom yang tepat lalu klik Unggah file. Tunggu indikator unggahan selesai dan periksa status file. Gunakan Perbarui status bila perlu.</w:t>
      </w:r>
    </w:p>
    <w:p>
      <w:pPr/>
      <w:r>
        <w:t>8. Periksa ulang jawaban dan dokumen, centang persetujuan pemrosesan data, kemudian klik Tinjau &amp; kirim.</w:t>
      </w:r>
    </w:p>
    <w:p>
      <w:pPr/>
      <w:r>
        <w:t>9. Pada halaman Periksa sebelum dikirim, baca seluruh jawaban. Centang konfirmasi pengiriman, lalu klik Kirim final.</w:t>
      </w:r>
    </w:p>
    <w:p>
      <w:pPr/>
      <w:r>
        <w:t>10. Pastikan status Terkirim, nomor referensi, dan waktu pengiriman muncul. Simpan nomor referensi untuk komunikasi dengan HR.</w:t>
      </w:r>
    </w:p>
    <w:p>
      <w:pPr/>
      <w:r>
        <w:t>Tautan akses email berlaku 30 hari pada konfigurasi awal dan dapat dibuka kembali selama masih berlaku. Ikuti masa berlaku yang tercantum pada email. Jika kedaluwarsa, minta akses baru memakai email yang sama pada tautan formulir. Pengiriman ulang dibatasi dengan jeda awal 60 detik. Jika sudah terhubung ke akun, masuk melalui portal dan buka Formulir saya.</w:t>
      </w:r>
    </w:p>
    <w:p>
      <w:pPr/>
      <w:r>
        <w:t>Dokumen formulir mendukung PDF, JPG, JPEG, PNG, dan DOCX sesuai pilihan HR. Batas awal sistem maksimal 10 MB per file dan 5 file per kolom; batas setiap kolom dapat lebih kecil. Ikuti batas yang ditampilkan pada formulir. Gunakan Lepaskan untuk mengeluarkan pilihan file dan Periksa ulang bila pemeriksaan gagal serta tombol tersedia.</w:t>
      </w:r>
    </w:p>
    <w:p>
      <w:pPr/>
      <w:r>
        <w:t>Jika muncul pesan bahwa suatu jawaban sudah digunakan pada penerimaan ini, periksa kembali nilai yang diisi. Kolom tersebut diatur HR agar unik, termasuk terhadap draf pendaftar lain yang sudah tersimpan. Untuk data identitas yang memang benar milik Anda, hubungi HR agar diperiksa; jangan mengubah identitas hanya agar lolos validasi.</w:t>
      </w:r>
    </w:p>
    <w:p>
      <w:pPr>
        <w:pStyle w:val="3"/>
      </w:pPr>
      <w:r>
        <w:t>4.3 Melanjutkan formulir dan mengirim revisi</w:t>
      </w:r>
    </w:p>
    <w:p>
      <w:pPr/>
      <w:r>
        <w:t>1. Gunakan tautan akses yang masih valid, minta tautan baru dengan email yang sama, atau buka Formulir saya setelah HR menghubungkan data ke akun portal.</w:t>
      </w:r>
    </w:p>
    <w:p>
      <w:pPr/>
      <w:r>
        <w:t>2. Bila status revisi muncul, baca catatan HR dan tenggat revisi.</w:t>
      </w:r>
    </w:p>
    <w:p>
      <w:pPr/>
      <w:r>
        <w:t>3. Perbaiki jawaban serta dokumen yang diminta. Simpan draf sebelum mengelola berkas.</w:t>
      </w:r>
    </w:p>
    <w:p>
      <w:pPr/>
      <w:r>
        <w:t>4. Ulangi Tinjau &amp; kirim dan Kirim final sampai bukti pengiriman terbaru muncul.</w:t>
      </w:r>
    </w:p>
    <w:p>
      <w:pPr/>
      <w:r>
        <w:t>Respons final terkunci sampai HR membuka revisi. Jika penerimaan ditutup atau tenggat berakhir, hubungi HR. Jangan membuat respons dengan email lain hanya untuk menghindari penguncian.</w:t>
      </w:r>
    </w:p>
    <w:p>
      <w:pPr>
        <w:pStyle w:val="3"/>
      </w:pPr>
      <w:r>
        <w:t>4.4 Membuat formulir sebagai HR</w:t>
      </w:r>
    </w:p>
    <w:p>
      <w:pPr/>
      <w:r>
        <w:t>1. Buka Formulir kandidat → Buat formulir.</w:t>
      </w:r>
    </w:p>
    <w:p>
      <w:pPr/>
      <w:r>
        <w:t>2. Isi Judul formulir serta Deskripsi &amp; petunjuk.</w:t>
      </w:r>
    </w:p>
    <w:p>
      <w:pPr/>
      <w:r>
        <w:t>3. Klik Tambah field / bagian, isi label dan teks bantuan, lalu pilih jenis input. Identitas nama, email terverifikasi, dan persetujuan sudah tersedia.</w:t>
      </w:r>
    </w:p>
    <w:p>
      <w:pPr/>
      <w:r>
        <w:t>4. Tentukan apakah isian wajib. Aktifkan Jawaban harus unik jika nilai tidak boleh sama antarpendaftar dalam penerimaan yang sama. Untuk pilihan, tulis satu opsi per baris. Atur batas karakter, nilai, tanggal, atau jumlah pilihan jika relevan.</w:t>
      </w:r>
    </w:p>
    <w:p>
      <w:pPr/>
      <w:r>
        <w:t>5. Untuk dokumen, tentukan format, ukuran, dan jumlah file yang diperlukan. Hindari meminta data yang tidak diperlukan untuk rekrutmen.</w:t>
      </w:r>
    </w:p>
    <w:p>
      <w:pPr/>
      <w:r>
        <w:t>6. Gunakan tombol naik atau turun untuk mengatur urutan. Gunakan Duplikasi hanya jika membutuhkan pertanyaan dengan pengaturan serupa.</w:t>
      </w:r>
    </w:p>
    <w:p>
      <w:pPr/>
      <w:r>
        <w:t>7. Klik Simpan draf, lalu Pratinjau untuk memeriksa isi dan susunan. Pratinjau tidak menyimpan jawaban kandidat.</w:t>
      </w:r>
    </w:p>
    <w:p>
      <w:pPr/>
      <w:r>
        <w:t>8. Setelah benar, klik Simpan &amp; terbitkan versi.</w:t>
      </w:r>
    </w:p>
    <w:p>
      <w:pPr/>
      <w:r>
        <w:t>Satu formulir dapat memuat maksimal 100 field termasuk bagian. Publikasi versi baru tidak mengubah tautan dan jawaban versi lama. Gunakan versi yang tepat saat membuat tautan penerimaan berikutnya.</w:t>
      </w:r>
    </w:p>
    <w:p>
      <w:pPr/>
      <w:r>
        <w:t>Jawaban harus unik diatur terpisah dari Wajib diisi dan tidak tersedia untuk kolom file maupun bagian. Pemeriksaan mencakup respons lain pada tautan penerimaan yang sama, termasuk draf tersimpan; huruf besar/kecil serta spasi di awal/akhir teks dianggap sama. Gunakan hanya untuk isian yang memang harus berbeda, misalnya nomor identitas, bukan pilihan umum seperti pendidikan.</w:t>
      </w:r>
    </w:p>
    <w:p>
      <w:pPr/>
      <w:r>
        <w:t>Untuk pertanyaan bersyarat, gunakan Tampilkan jika dan Jawaban pemicu agar pertanyaan muncul saat jawaban sumber cocok. Pilih pertanyaan sumber yang tersedia dan periksa kedua kondisi melalui Pratinjau. Isian wajib hanya berlaku ketika pertanyaannya tampil; kandidat mengikuti pertanyaan yang muncul sesuai jawabannya.</w:t>
      </w:r>
    </w:p>
    <w:p>
      <w:pPr>
        <w:pStyle w:val="3"/>
      </w:pPr>
      <w:r>
        <w:t>4.5 Membuat dan menutup tautan penerimaan</w:t>
      </w:r>
    </w:p>
    <w:p>
      <w:pPr/>
      <w:r>
        <w:t>1. Buka tab Tautan penerimaan.</w:t>
      </w:r>
    </w:p>
    <w:p>
      <w:pPr/>
      <w:r>
        <w:t>2. Pilih versi formulir yang telah terbit, posisi, dan periode.</w:t>
      </w:r>
    </w:p>
    <w:p>
      <w:pPr/>
      <w:r>
        <w:t>3. Isi waktu mulai, tenggat, dan maksimum respons final jika diperlukan. Perhatikan zona waktu.</w:t>
      </w:r>
    </w:p>
    <w:p>
      <w:pPr/>
      <w:r>
        <w:t>4. Klik Buat tautan publik.</w:t>
      </w:r>
    </w:p>
    <w:p>
      <w:pPr/>
      <w:r>
        <w:t>5. Gunakan Buka formulir untuk memeriksa tujuan tautan, lalu Salin tautan untuk membagikannya melalui kanal rekrutmen resmi.</w:t>
      </w:r>
    </w:p>
    <w:p>
      <w:pPr/>
      <w:r>
        <w:t>6. Gunakan Tutup penerimaan bila penerimaan dihentikan, atau Aktifkan penerimaan bila dibuka kembali. Jadwal dan batas respons tetap berlaku.</w:t>
      </w:r>
    </w:p>
    <w:p>
      <w:pPr/>
      <w:r>
        <w:t>Arsipkan pada template menghentikan perubahan pada seluruh tautannya dan mempertahankan respons serta dokumen. Penghapusan permanen formulir atau tautan hanya tersedia bila belum ada pendaftar terverifikasi. Baca ringkasan konfirmasi; tautan publik dan verifikasi terkait akan berhenti berfungsi setelah dihapus.</w:t>
      </w:r>
    </w:p>
    <w:p>
      <w:pPr>
        <w:pStyle w:val="3"/>
      </w:pPr>
      <w:r>
        <w:t>4.6 Memeriksa respons dan menghubungkan akun</w:t>
      </w:r>
    </w:p>
    <w:p>
      <w:pPr/>
      <w:r>
        <w:t>1. Buka Respons masuk, gunakan pencarian atau filter, lalu buka detail respons yang telah dikirim.</w:t>
      </w:r>
    </w:p>
    <w:p>
      <w:pPr/>
      <w:r>
        <w:t>2. Periksa identitas, jawaban, dokumen, dan Riwayat pengiriman. Saat revisi berlangsung, detail HR menampilkan pengiriman final terakhir.</w:t>
      </w:r>
    </w:p>
    <w:p>
      <w:pPr/>
      <w:r>
        <w:t>3. Jika perlu koreksi, buka Minta perbaikan, isi catatan serta tenggat baru, lalu klik Buka revisi. Pantau pengiriman ulang kandidat.</w:t>
      </w:r>
    </w:p>
    <w:p>
      <w:pPr/>
      <w:r>
        <w:t>4. Untuk melanjutkan ke portal, periksa email, posisi, dan periode tujuan. Isi tenggat portofolio untuk lamaran baru. Penugasan tes teknis dan psikotes dibuat terpisah setelah lamaran tersedia.</w:t>
      </w:r>
    </w:p>
    <w:p>
      <w:pPr/>
      <w:r>
        <w:t>5. Centang konfirmasi pemeriksaan tujuan, lalu klik Buat akun &amp; hubungkan untuk akun baru atau Hubungkan respons untuk akun yang sudah tersedia.</w:t>
      </w:r>
    </w:p>
    <w:p>
      <w:pPr/>
      <w:r>
        <w:t>6. Pantau hasil penghubungan dan pengiriman email. Gunakan Kirim ulang email akun kandidat jika ditampilkan dan diperlukan.</w:t>
      </w:r>
    </w:p>
    <w:p>
      <w:pPr/>
      <w:r>
        <w:t>Akun lama mempertahankan profil dan password. Jika lamaran posisi dan periode yang sama sudah aktif, tenggat sebelumnya dipertahankan. Lamaran aktif pada posisi atau periode berbeda perlu ditangani HR terlebih dahulu; jangan menimpa data lama. Akun baru menerima akses sementara dan wajib mengganti password saat login pertama.</w:t>
      </w:r>
    </w:p>
    <w:p>
      <w:pPr>
        <w:pStyle w:val="3"/>
      </w:pPr>
      <w:r>
        <w:t>4.7 Menghubungkan respons secara massal</w:t>
      </w:r>
    </w:p>
    <w:p>
      <w:pPr/>
      <w:r>
        <w:t>1. Pada Respons masuk, atur filter pencarian, status, posisi, atau ID tautan penerimaan.</w:t>
      </w:r>
    </w:p>
    <w:p>
      <w:pPr/>
      <w:r>
        <w:t>2. Isi tenggat portofolio untuk lamaran baru dan periksa sasaran penghubungan.</w:t>
      </w:r>
    </w:p>
    <w:p>
      <w:pPr/>
      <w:r>
        <w:t>3. Klik Pratinjau semua penerima sesuai filter. Tindakan mencakup seluruh halaman hasil filter, maksimal 10.000 respons; pratinjau menampilkan jumlah total dan 20 penerima pertama.</w:t>
      </w:r>
    </w:p>
    <w:p>
      <w:pPr/>
      <w:r>
        <w:t>4. Periksa sasaran, centang konfirmasi, lalu klik Hubungkan &amp; kirim email massal.</w:t>
      </w:r>
    </w:p>
    <w:p>
      <w:pPr/>
      <w:r>
        <w:t>5. Pantau Status email massal. Jika gagal, perbaiki penyebab sebelum memilih Coba ulang. Isi tenggat yang masih berlaku jika lamaran belum terbentuk.</w:t>
      </w:r>
    </w:p>
    <w:p>
      <w:pPr/>
      <w:r>
        <w:t>Penerima baru harus sudah mengirim final, memiliki email terverifikasi, belum terhubung, dan belum pernah masuk proses massal. Mengubah filter membatalkan pratinjau. Proses dapat berhasil sebagian; kegagalan satu kandidat tidak membatalkan kandidat lain. Respons yang tidak lagi memenuhi syarat saat diproses akan dilewati.</w:t>
      </w:r>
    </w:p>
    <w:p>
      <w:pPr/>
      <w:r>
        <w:t>Penghubungan akun lama mempertahankan password. Ini berbeda dari Buat password &amp; kirim email pada alat rekrutmen yang mereset akses kandidat. Pilih tindakan sesuai kebutuhan.</w:t>
      </w:r>
    </w:p>
    <w:p>
      <w:pPr>
        <w:pStyle w:val="3"/>
      </w:pPr>
      <w:r>
        <w:t>4.8 Mengekspor respons ke Excel</w:t>
      </w:r>
    </w:p>
    <w:p>
      <w:pPr/>
      <w:r>
        <w:t>1. Atur filter pada Respons masuk sesuai data yang diperlukan.</w:t>
      </w:r>
    </w:p>
    <w:p>
      <w:pPr/>
      <w:r>
        <w:t>2. Klik Ekspor Excel sesuai filter, lalu simpan berkas di lokasi kerja yang memiliki pembatasan akses.</w:t>
      </w:r>
    </w:p>
    <w:p>
      <w:pPr/>
      <w:r>
        <w:t>3. Buka file XLSX. Setiap versi formulir memiliki sheet tersendiri dengan identitas, posisi/periode, status penghubungan, waktu, dan jawaban.</w:t>
      </w:r>
    </w:p>
    <w:p>
      <w:pPr/>
      <w:r>
        <w:t>4. Periksa kesesuaian filter serta sheet sebelum menggunakan data untuk tindak lanjut.</w:t>
      </w:r>
    </w:p>
    <w:p>
      <w:pPr/>
      <w:r>
        <w:t>Ekspor memakai pengiriman final terakhir, termasuk ketika revisi berlangsung. Draf privat dan jawaban revisi yang belum final tidak diekspor. Dokumen diwakili nama serta tautan unduh yang tetap memerlukan izin; file dokumen tidak otomatis ikut tertanam di Excel. Password tidak diekspor. Batasi pembagian file karena memuat data kandidat.</w:t>
      </w:r>
    </w:p>
    <w:p>
      <w:pPr>
        <w:pStyle w:val="3"/>
      </w:pPr>
      <w:r>
        <w:t>4.9 Menghapus respons formulir</w:t>
      </w:r>
    </w:p>
    <w:p>
      <w:pPr/>
      <w:r>
        <w:t>Pada detail Respons masuk, pilih Hapus respons bila jawaban dan berkas tersebut memang harus dihapus. Periksa identitas serta ringkasan konfirmasi sebelum melanjutkan. Tindakan ini menghapus jawaban, seluruh riwayat pengiriman, dokumen, dan akses formulir secara permanen; akun serta lamaran yang sudah terhubung tetap tersimpan. Tunggu proses penghubungan akun selesai bila penghapusan diblokir. Untuk koreksi isi, gunakan Minta perbaikan.</w:t>
      </w:r>
    </w:p>
    <w:p>
      <w:pPr>
        <w:pStyle w:val="2"/>
      </w:pPr>
      <w:r>
        <w:t>5 Psikotes dan TES IQ</w:t>
      </w:r>
    </w:p>
    <w:p>
      <w:pPr>
        <w:pStyle w:val="3"/>
      </w:pPr>
      <w:r>
        <w:t>5.1 Persiapan kandidat</w:t>
      </w:r>
    </w:p>
    <w:p>
      <w:pPr/>
      <w:r>
        <w:t>Gunakan browser dengan JavaScript aktif, koneksi stabil, dan waktu tanpa gangguan. Desktop wajib mendukung layar penuh; pada browser HP, psikotes dapat dikerjakan tanpa layar penuh. Buka menu Psikotes, periksa judul, jadwal dibuka, dan tenggat, lalu klik Buka tes. Jika belum ada penugasan, hubungi HR; bila belum dibuka, tunggu jadwalnya.</w:t>
      </w:r>
    </w:p>
    <w:p>
      <w:pPr>
        <w:pStyle w:val="3"/>
      </w:pPr>
      <w:r>
        <w:t>5.2 Mengerjakan setiap bagian</w:t>
      </w:r>
    </w:p>
    <w:p>
      <w:pPr/>
      <w:r>
        <w:t>1. Baca contoh, jumlah soal, jumlah pilihan jawaban, dan durasi bagian. Durasi ditampilkan dalam detik.</w:t>
      </w:r>
    </w:p>
    <w:p>
      <w:pPr/>
      <w:r>
        <w:t>2. Klik Mulai bagian, ikuti konfirmasi, dan izinkan layar penuh pada desktop. Browser HP dapat melanjutkan tanpa layar penuh. Timer berjalan setelah bagian dimulai.</w:t>
      </w:r>
    </w:p>
    <w:p>
      <w:pPr/>
      <w:r>
        <w:t>3. Pilih jawaban pada setiap soal. Gunakan navigasi nomor untuk berpindah soal dalam bagian yang sedang aktif.</w:t>
      </w:r>
    </w:p>
    <w:p>
      <w:pPr/>
      <w:r>
        <w:t>4. Perhatikan indikator penyimpanan otomatis. Gunakan Simpan sekarang jika ingin memastikan perubahan dikirim.</w:t>
      </w:r>
    </w:p>
    <w:p>
      <w:pPr/>
      <w:r>
        <w:t>5. Setelah memeriksa jawaban, klik Selesaikan bagian. Pilih Kembali periksa untuk memperbaiki atau Ya, kunci dan lanjutkan untuk menyelesaikannya.</w:t>
      </w:r>
    </w:p>
    <w:p>
      <w:pPr/>
      <w:r>
        <w:t>6. Pelajari contoh bagian berikutnya dan ulangi proses sampai selesai.</w:t>
      </w:r>
    </w:p>
    <w:p>
      <w:pPr/>
      <w:r>
        <w:t>7. Pastikan halaman menampilkan Jawaban telah dikunci. Hasil dan kunci jawaban tidak ditampilkan kepada peserta.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2268"/>
        <w:gridCol w:w="4082"/>
      </w:tblGrid>
      <w:tr>
        <w:trPr>
          <w:cantSplit/>
          <w:tblHeader/>
        </w:trPr>
        <w:tc>
          <w:tcPr>
            <w:tcW w:type="dxa" w:w="3175"/>
            <w:vAlign w:val="center"/>
            <w:shd w:fill="E8EDF5"/>
            <w:tcMar>
              <w:top w:w="90" w:type="dxa"/>
              <w:left w:w="90" w:type="dxa"/>
              <w:bottom w:w="90" w:type="dxa"/>
              <w:right w:w="90" w:type="dxa"/>
            </w:tcMar>
          </w:tcPr>
          <w:p>
            <w:pPr>
              <w:keepNext w:val="0"/>
              <w:spacing w:after="60"/>
            </w:pPr>
            <w:r>
              <w:rPr>
                <w:b/>
                <w:sz w:val="19"/>
              </w:rPr>
              <w:t>Bagian</w:t>
            </w:r>
          </w:p>
        </w:tc>
        <w:tc>
          <w:tcPr>
            <w:tcW w:type="dxa" w:w="2268"/>
            <w:vAlign w:val="center"/>
            <w:shd w:fill="E8EDF5"/>
            <w:tcMar>
              <w:top w:w="90" w:type="dxa"/>
              <w:left w:w="90" w:type="dxa"/>
              <w:bottom w:w="90" w:type="dxa"/>
              <w:right w:w="90" w:type="dxa"/>
            </w:tcMar>
          </w:tcPr>
          <w:p>
            <w:pPr>
              <w:keepNext w:val="0"/>
              <w:spacing w:after="60"/>
            </w:pPr>
            <w:r>
              <w:rPr>
                <w:b/>
                <w:sz w:val="19"/>
              </w:rPr>
              <w:t>Jumlah soal</w:t>
            </w:r>
          </w:p>
        </w:tc>
        <w:tc>
          <w:tcPr>
            <w:tcW w:type="dxa" w:w="4082"/>
            <w:vAlign w:val="center"/>
            <w:shd w:fill="E8EDF5"/>
            <w:tcMar>
              <w:top w:w="90" w:type="dxa"/>
              <w:left w:w="90" w:type="dxa"/>
              <w:bottom w:w="90" w:type="dxa"/>
              <w:right w:w="90" w:type="dxa"/>
            </w:tcMar>
          </w:tcPr>
          <w:p>
            <w:pPr>
              <w:keepNext w:val="0"/>
              <w:spacing w:after="60"/>
            </w:pPr>
            <w:r>
              <w:rPr>
                <w:b/>
                <w:sz w:val="19"/>
              </w:rPr>
              <w:t>Pilihan per soal</w:t>
            </w:r>
          </w:p>
        </w:tc>
      </w:tr>
      <w:tr>
        <w:trPr>
          <w:cantSplit/>
        </w:trPr>
        <w:tc>
          <w:tcPr>
            <w:tcW w:type="dxa" w:w="3175"/>
            <w:vAlign w:val="center"/>
            <w:shd w:fill="FFFFFF"/>
            <w:tcMar>
              <w:top w:w="90" w:type="dxa"/>
              <w:left w:w="90" w:type="dxa"/>
              <w:bottom w:w="90" w:type="dxa"/>
              <w:right w:w="90" w:type="dxa"/>
            </w:tcMar>
          </w:tcPr>
          <w:p>
            <w:pPr>
              <w:keepNext w:val="0"/>
              <w:spacing w:after="60"/>
            </w:pPr>
            <w:r>
              <w:rPr>
                <w:b w:val="0"/>
                <w:sz w:val="19"/>
              </w:rPr>
              <w:t>Deret</w:t>
            </w:r>
          </w:p>
        </w:tc>
        <w:tc>
          <w:tcPr>
            <w:tcW w:type="dxa" w:w="2268"/>
            <w:vAlign w:val="center"/>
            <w:shd w:fill="FFFFFF"/>
            <w:tcMar>
              <w:top w:w="90" w:type="dxa"/>
              <w:left w:w="90" w:type="dxa"/>
              <w:bottom w:w="90" w:type="dxa"/>
              <w:right w:w="90" w:type="dxa"/>
            </w:tcMar>
          </w:tcPr>
          <w:p>
            <w:pPr>
              <w:keepNext w:val="0"/>
              <w:spacing w:after="60"/>
            </w:pPr>
            <w:r>
              <w:rPr>
                <w:b w:val="0"/>
                <w:sz w:val="19"/>
              </w:rPr>
              <w:t>13</w:t>
            </w:r>
          </w:p>
        </w:tc>
        <w:tc>
          <w:tcPr>
            <w:tcW w:type="dxa" w:w="4082"/>
            <w:vAlign w:val="center"/>
            <w:shd w:fill="FFFFFF"/>
            <w:tcMar>
              <w:top w:w="90" w:type="dxa"/>
              <w:left w:w="90" w:type="dxa"/>
              <w:bottom w:w="90" w:type="dxa"/>
              <w:right w:w="90" w:type="dxa"/>
            </w:tcMar>
          </w:tcPr>
          <w:p>
            <w:pPr>
              <w:keepNext w:val="0"/>
              <w:spacing w:after="60"/>
            </w:pPr>
            <w:r>
              <w:rPr>
                <w:b w:val="0"/>
                <w:sz w:val="19"/>
              </w:rPr>
              <w:t>Satu jawaban</w:t>
            </w:r>
          </w:p>
        </w:tc>
      </w:tr>
      <w:tr>
        <w:trPr>
          <w:cantSplit/>
        </w:trPr>
        <w:tc>
          <w:tcPr>
            <w:tcW w:type="dxa" w:w="3175"/>
            <w:vAlign w:val="center"/>
            <w:shd w:fill="F5F7FA"/>
            <w:tcMar>
              <w:top w:w="90" w:type="dxa"/>
              <w:left w:w="90" w:type="dxa"/>
              <w:bottom w:w="90" w:type="dxa"/>
              <w:right w:w="90" w:type="dxa"/>
            </w:tcMar>
          </w:tcPr>
          <w:p>
            <w:pPr>
              <w:keepNext w:val="0"/>
              <w:spacing w:after="60"/>
            </w:pPr>
            <w:r>
              <w:rPr>
                <w:b w:val="0"/>
                <w:sz w:val="19"/>
              </w:rPr>
              <w:t>Klasifikasi</w:t>
            </w:r>
          </w:p>
        </w:tc>
        <w:tc>
          <w:tcPr>
            <w:tcW w:type="dxa" w:w="2268"/>
            <w:vAlign w:val="center"/>
            <w:shd w:fill="F5F7FA"/>
            <w:tcMar>
              <w:top w:w="90" w:type="dxa"/>
              <w:left w:w="90" w:type="dxa"/>
              <w:bottom w:w="90" w:type="dxa"/>
              <w:right w:w="90" w:type="dxa"/>
            </w:tcMar>
          </w:tcPr>
          <w:p>
            <w:pPr>
              <w:keepNext w:val="0"/>
              <w:spacing w:after="60"/>
            </w:pPr>
            <w:r>
              <w:rPr>
                <w:b w:val="0"/>
                <w:sz w:val="19"/>
              </w:rPr>
              <w:t>14</w:t>
            </w:r>
          </w:p>
        </w:tc>
        <w:tc>
          <w:tcPr>
            <w:tcW w:type="dxa" w:w="4082"/>
            <w:vAlign w:val="center"/>
            <w:shd w:fill="F5F7FA"/>
            <w:tcMar>
              <w:top w:w="90" w:type="dxa"/>
              <w:left w:w="90" w:type="dxa"/>
              <w:bottom w:w="90" w:type="dxa"/>
              <w:right w:w="90" w:type="dxa"/>
            </w:tcMar>
          </w:tcPr>
          <w:p>
            <w:pPr>
              <w:keepNext w:val="0"/>
              <w:spacing w:after="60"/>
            </w:pPr>
            <w:r>
              <w:rPr>
                <w:b w:val="0"/>
                <w:sz w:val="19"/>
              </w:rPr>
              <w:t>Dua jawaban</w:t>
            </w:r>
          </w:p>
        </w:tc>
      </w:tr>
      <w:tr>
        <w:trPr>
          <w:cantSplit/>
        </w:trPr>
        <w:tc>
          <w:tcPr>
            <w:tcW w:type="dxa" w:w="3175"/>
            <w:vAlign w:val="center"/>
            <w:shd w:fill="FFFFFF"/>
            <w:tcMar>
              <w:top w:w="90" w:type="dxa"/>
              <w:left w:w="90" w:type="dxa"/>
              <w:bottom w:w="90" w:type="dxa"/>
              <w:right w:w="90" w:type="dxa"/>
            </w:tcMar>
          </w:tcPr>
          <w:p>
            <w:pPr>
              <w:keepNext w:val="0"/>
              <w:spacing w:after="60"/>
            </w:pPr>
            <w:r>
              <w:rPr>
                <w:b w:val="0"/>
                <w:sz w:val="19"/>
              </w:rPr>
              <w:t>Matriks</w:t>
            </w:r>
          </w:p>
        </w:tc>
        <w:tc>
          <w:tcPr>
            <w:tcW w:type="dxa" w:w="2268"/>
            <w:vAlign w:val="center"/>
            <w:shd w:fill="FFFFFF"/>
            <w:tcMar>
              <w:top w:w="90" w:type="dxa"/>
              <w:left w:w="90" w:type="dxa"/>
              <w:bottom w:w="90" w:type="dxa"/>
              <w:right w:w="90" w:type="dxa"/>
            </w:tcMar>
          </w:tcPr>
          <w:p>
            <w:pPr>
              <w:keepNext w:val="0"/>
              <w:spacing w:after="60"/>
            </w:pPr>
            <w:r>
              <w:rPr>
                <w:b w:val="0"/>
                <w:sz w:val="19"/>
              </w:rPr>
              <w:t>13</w:t>
            </w:r>
          </w:p>
        </w:tc>
        <w:tc>
          <w:tcPr>
            <w:tcW w:type="dxa" w:w="4082"/>
            <w:vAlign w:val="center"/>
            <w:shd w:fill="FFFFFF"/>
            <w:tcMar>
              <w:top w:w="90" w:type="dxa"/>
              <w:left w:w="90" w:type="dxa"/>
              <w:bottom w:w="90" w:type="dxa"/>
              <w:right w:w="90" w:type="dxa"/>
            </w:tcMar>
          </w:tcPr>
          <w:p>
            <w:pPr>
              <w:keepNext w:val="0"/>
              <w:spacing w:after="60"/>
            </w:pPr>
            <w:r>
              <w:rPr>
                <w:b w:val="0"/>
                <w:sz w:val="19"/>
              </w:rPr>
              <w:t>Satu jawaban</w:t>
            </w:r>
          </w:p>
        </w:tc>
      </w:tr>
      <w:tr>
        <w:trPr>
          <w:cantSplit/>
        </w:trPr>
        <w:tc>
          <w:tcPr>
            <w:tcW w:type="dxa" w:w="3175"/>
            <w:vAlign w:val="center"/>
            <w:shd w:fill="F5F7FA"/>
            <w:tcMar>
              <w:top w:w="90" w:type="dxa"/>
              <w:left w:w="90" w:type="dxa"/>
              <w:bottom w:w="90" w:type="dxa"/>
              <w:right w:w="90" w:type="dxa"/>
            </w:tcMar>
          </w:tcPr>
          <w:p>
            <w:pPr>
              <w:keepNext w:val="0"/>
              <w:spacing w:after="60"/>
            </w:pPr>
            <w:r>
              <w:rPr>
                <w:b w:val="0"/>
                <w:sz w:val="19"/>
              </w:rPr>
              <w:t>Kondisi</w:t>
            </w:r>
          </w:p>
        </w:tc>
        <w:tc>
          <w:tcPr>
            <w:tcW w:type="dxa" w:w="2268"/>
            <w:vAlign w:val="center"/>
            <w:shd w:fill="F5F7FA"/>
            <w:tcMar>
              <w:top w:w="90" w:type="dxa"/>
              <w:left w:w="90" w:type="dxa"/>
              <w:bottom w:w="90" w:type="dxa"/>
              <w:right w:w="90" w:type="dxa"/>
            </w:tcMar>
          </w:tcPr>
          <w:p>
            <w:pPr>
              <w:keepNext w:val="0"/>
              <w:spacing w:after="60"/>
            </w:pPr>
            <w:r>
              <w:rPr>
                <w:b w:val="0"/>
                <w:sz w:val="19"/>
              </w:rPr>
              <w:t>10</w:t>
            </w:r>
          </w:p>
        </w:tc>
        <w:tc>
          <w:tcPr>
            <w:tcW w:type="dxa" w:w="4082"/>
            <w:vAlign w:val="center"/>
            <w:shd w:fill="F5F7FA"/>
            <w:tcMar>
              <w:top w:w="90" w:type="dxa"/>
              <w:left w:w="90" w:type="dxa"/>
              <w:bottom w:w="90" w:type="dxa"/>
              <w:right w:w="90" w:type="dxa"/>
            </w:tcMar>
          </w:tcPr>
          <w:p>
            <w:pPr>
              <w:keepNext w:val="0"/>
              <w:spacing w:after="60"/>
            </w:pPr>
            <w:r>
              <w:rPr>
                <w:b w:val="0"/>
                <w:sz w:val="19"/>
              </w:rPr>
              <w:t>Satu jawaban</w:t>
            </w:r>
          </w:p>
        </w:tc>
      </w:tr>
    </w:tbl>
    <w:p>
      <w:pPr/>
      <w:r>
        <w:t>Timer tetap berjalan saat halaman ditutup atau layar penuh ditinggalkan. Masuk kembali ke layar penuh untuk melanjutkan. Bagian yang sudah dikunci tidak dapat dibuka lagi; tenggat akhir penugasan tetap membatasi seluruh tes. Jangan menganggap koneksi terputus atau perpindahan halaman menghentikan waktu.</w:t>
      </w:r>
    </w:p>
    <w:p>
      <w:pPr/>
      <w:r>
        <w:t>Jika indikator menunjukkan jawaban belum tersimpan, pulihkan koneksi dan simpan sebelum waktu berakhir. Gunakan satu tab pengerjaan agar tidak terjadi perubahan bersamaan. Bila gambar tidak tersedia atau mode layar penuh gagal, sampaikan pesan error dan waktu kejadian kepada HR.</w:t>
      </w:r>
    </w:p>
    <w:p>
      <w:pPr>
        <w:pStyle w:val="3"/>
      </w:pPr>
      <w:r>
        <w:t>5.3 Menyiapkan paket sebagai HR</w:t>
      </w:r>
    </w:p>
    <w:p>
      <w:pPr/>
      <w:r>
        <w:t>1. Buka menu TES IQ → Buat paket tes. Menu kandidat untuk mengerjakannya tetap bernama Psikotes.</w:t>
      </w:r>
    </w:p>
    <w:p>
      <w:pPr/>
      <w:r>
        <w:t>2. Pilih paket pada Paket &amp; pengaturan. Isi durasi setiap bagian dalam detik, antara 1 dan 7.200.</w:t>
      </w:r>
    </w:p>
    <w:p>
      <w:pPr/>
      <w:r>
        <w:t>3. Isi Kunci berurutan sesuai urutan dan jumlah soal. Pisahkan jawaban tunggal dengan spasi; untuk dua pilihan, gunakan pasangan seperti A,B C,E. Contoh tersebut menjelaskan format, bukan kunci soal.</w:t>
      </w:r>
    </w:p>
    <w:p>
      <w:pPr/>
      <w:r>
        <w:t>4. Buka Pratinjau contoh dan soal. Periksa kecocokan gambar, penomoran, kunci, dan durasi, termasuk seluruh 13 soal Matriks.</w:t>
      </w:r>
    </w:p>
    <w:p>
      <w:pPr/>
      <w:r>
        <w:t>5. Bila diperlukan, buka Gambar per soal dan pilihan jawaban, pilih bagian, nomor, serta gambar soal atau pilihan yang diganti. Gunakan JPG/PNG maksimal 10 MB. Penggantian hanya untuk paket draf yang belum ditugaskan.</w:t>
      </w:r>
    </w:p>
    <w:p>
      <w:pPr/>
      <w:r>
        <w:t>6. Klik Simpan draf selama persiapan. Lengkapi seluruh kunci; tanda minus menunjukkan kunci belum diisi dan tidak boleh tersisa saat penerbitan.</w:t>
      </w:r>
    </w:p>
    <w:p>
      <w:pPr/>
      <w:r>
        <w:t>7. Centang pernyataan pemeriksaan, lalu klik Terbitkan &amp; kunci.</w:t>
      </w:r>
    </w:p>
    <w:p>
      <w:pPr/>
      <w:r>
        <w:t>Durasi, soal, dan kunci paket terbit terkunci. Nama paket tetap dapat diubah melalui Nama paket tes → Simpan nama, termasuk setelah terbit, dan nama baru tampil pada halaman kandidat. Jika terdapat usulan kunci, periksa seluruhnya sebelum menerbitkan. Gunakan durasi dan kunci yang disetujui penanggung jawab asesmen.</w:t>
      </w:r>
    </w:p>
    <w:p>
      <w:pPr>
        <w:pStyle w:val="3"/>
      </w:pPr>
      <w:r>
        <w:t>5.4 Menugaskan tes</w:t>
      </w:r>
    </w:p>
    <w:p>
      <w:pPr/>
      <w:r>
        <w:t>1. Pilih paket terbit, lalu buka Tugaskan ke kandidat.</w:t>
      </w:r>
    </w:p>
    <w:p>
      <w:pPr/>
      <w:r>
        <w:t>2. Cari dan pilih lamaran kandidat aktif, maksimal 100 per penugasan. Pencarian menampilkan maksimal 30 hasil; pilihan tetap tersimpan ketika mencari nama lain.</w:t>
      </w:r>
    </w:p>
    <w:p>
      <w:pPr/>
      <w:r>
        <w:t>3. Klik Selesai memilih, lalu isi Jadwal dibuka dan Tenggat akhir. Tenggat harus setelah waktu buka dan masih di masa depan.</w:t>
      </w:r>
    </w:p>
    <w:p>
      <w:pPr/>
      <w:r>
        <w:t>4. Klik Simpan penugasan dan periksa hasilnya pada Penugasan &amp; hasil.</w:t>
      </w:r>
    </w:p>
    <w:p>
      <w:pPr/>
      <w:r>
        <w:t>5. Sampaikan jadwal kepada kandidat melalui kanal rekrutmen resmi.</w:t>
      </w:r>
    </w:p>
    <w:p>
      <w:pPr/>
      <w:r>
        <w:t>Penugasan yang sudah ada untuk paket dan lamaran yang sama dilewati tanpa mengubah jadwal atau jawaban. Memilih peserta kembali bukan cara memperbarui jadwal lama.</w:t>
      </w:r>
    </w:p>
    <w:p>
      <w:pPr>
        <w:pStyle w:val="3"/>
      </w:pPr>
      <w:r>
        <w:t>5.5 Meninjau hasil dan menghapus peserta</w:t>
      </w:r>
    </w:p>
    <w:p>
      <w:pPr/>
      <w:r>
        <w:t>Pada Penugasan &amp; hasil, klik Perbarui status untuk memperbarui penugasan yang tenggatnya telah berakhir. Setelah tes selesai, HR dapat melihat skor mentah, hasil per bagian, konversi IQ/kategori jika tersedia, serta Rincian jawaban dan kunci. Jawaban kosong atau kombinasi tidak lengkap bernilai nol. Angka konversi mengikuti konfigurasi sistem; gunakan bersama proses penilaian HR yang berlaku.</w:t>
      </w:r>
    </w:p>
    <w:p>
      <w:pPr/>
      <w:r>
        <w:t>Hapus peserta dari tes menghapus penugasan, jawaban, dan hasil tes tersebut secara permanen. Periksa nama peserta serta paket pada konfirmasi sebelum memilih Ya, hapus peserta dari tes. Akun, lamaran, dan hasil tes lain tetap tersimpan. Peserta dapat ditugaskan ulang setelah dihapus; jangan gunakan penghapusan untuk sekadar menyegarkan tampilan.</w:t>
      </w:r>
    </w:p>
    <w:p>
      <w:pPr>
        <w:pStyle w:val="3"/>
      </w:pPr>
      <w:r>
        <w:t>5.6 Memeriksa aktivitas dan mengekspor hasil TES IQ</w:t>
      </w:r>
    </w:p>
    <w:p>
      <w:pPr/>
      <w:r>
        <w:t>1. Buka TES IQ → Penugasan &amp; hasil. Gunakan Cari kandidat, Posisi yang dilamar, serta Batch / periode rekrutmen.</w:t>
      </w:r>
    </w:p>
    <w:p>
      <w:pPr/>
      <w:r>
        <w:t>2. Jika tenggat sudah berakhir, klik Perbarui status untuk memfinalisasi penugasan yang memenuhi syarat.</w:t>
      </w:r>
    </w:p>
    <w:p>
      <w:pPr/>
      <w:r>
        <w:t>3. Buka Ringkasan aktivitas tes bila perlu klarifikasi perpindahan tab, kehilangan fokus, atau keluar layar penuh. Satu tindakan dapat memicu beberapa kejadian; catatan browser bukan bukti kecurangan.</w:t>
      </w:r>
    </w:p>
    <w:p>
      <w:pPr/>
      <w:r>
        <w:t>4. Klik Export Excel sesuai filter. Ekspor mencakup seluruh hasil selesai yang cocok, bukan hanya halaman yang terlihat. Setiap paket memiliki sheet tersendiri.</w:t>
      </w:r>
    </w:p>
    <w:p>
      <w:pPr/>
      <w:r>
        <w:t>5. Periksa identitas, posisi/periode, skor per bagian, skor mentah, konversi IQ/kategori jika tersedia, waktu selesai, dan tenggat. Penugasan belum selesai tidak diekspor; file menampilkan keterangan bila tidak ada hasil selesai sesuai filter.</w:t>
      </w:r>
    </w:p>
    <w:p>
      <w:pPr/>
      <w:r>
        <w:t>Ekspor berisi ringkasan hasil, bukan rincian kunci jawaban. Simpan pada lokasi terbatas dan bagikan hanya kepada pihak yang berwenang.</w:t>
      </w:r>
    </w:p>
    <w:p>
      <w:pPr>
        <w:pStyle w:val="2"/>
      </w:pPr>
      <w:r>
        <w:t>6 Tes Teknis</w:t>
      </w:r>
    </w:p>
    <w:p>
      <w:pPr/>
      <w:r>
        <w:t>Pada akun kandidat, buka Tes Teknis lalu kategori Tes kompatibilitas. Kategori ini memuat Form A dan Form B sesuai penugasan HR. Penguasaan Bidang masih dinonaktifkan dan ditandai Belum tersedia. Pada panel HR, menu pengelolaannya tetap bernama Tes teknis online.</w:t>
      </w:r>
    </w:p>
    <w:p>
      <w:pPr/>
      <w:r>
        <w:t>Tes dikerjakan langsung di browser dan memiliki penugasan serta jadwal tersendiri, terpisah dari portofolio, psikotes, dan tugas unggahan PDF. Kandidat wajib menyelesaikan Form A sebelum memulai Form B. Setiap tahap dimulai oleh kandidat; kontrol assessor pada Form B bersifat opsional.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7"/>
        <w:gridCol w:w="5333"/>
        <w:gridCol w:w="1238"/>
        <w:gridCol w:w="2095"/>
      </w:tblGrid>
      <w:tr>
        <w:trPr>
          <w:cantSplit/>
          <w:tblHeader/>
        </w:trPr>
        <w:tc>
          <w:tcPr>
            <w:tcW w:type="dxa" w:w="857"/>
            <w:vAlign w:val="center"/>
            <w:shd w:fill="E8EDF5"/>
            <w:tcMar>
              <w:top w:w="90" w:type="dxa"/>
              <w:bottom w:w="90" w:type="dxa"/>
              <w:left w:w="110" w:type="dxa"/>
              <w:right w:w="110" w:type="dxa"/>
            </w:tcMar>
          </w:tcPr>
          <w:p>
            <w:pPr>
              <w:spacing w:after="0" w:line="259" w:lineRule="auto"/>
              <w:jc w:val="center"/>
            </w:pPr>
            <w:r>
              <w:rPr>
                <w:b/>
                <w:color w:val="000000"/>
                <w:sz w:val="20"/>
              </w:rPr>
              <w:t>Form</w:t>
            </w:r>
          </w:p>
        </w:tc>
        <w:tc>
          <w:tcPr>
            <w:tcW w:type="dxa" w:w="5333"/>
            <w:vAlign w:val="center"/>
            <w:shd w:fill="E8EDF5"/>
            <w:tcMar>
              <w:top w:w="90" w:type="dxa"/>
              <w:bottom w:w="90" w:type="dxa"/>
              <w:left w:w="110" w:type="dxa"/>
              <w:right w:w="110" w:type="dxa"/>
            </w:tcMar>
          </w:tcPr>
          <w:p>
            <w:pPr>
              <w:spacing w:after="0" w:line="259" w:lineRule="auto"/>
            </w:pPr>
            <w:r>
              <w:rPr>
                <w:b/>
                <w:color w:val="000000"/>
                <w:sz w:val="20"/>
              </w:rPr>
              <w:t>Isi tes</w:t>
            </w:r>
          </w:p>
        </w:tc>
        <w:tc>
          <w:tcPr>
            <w:tcW w:type="dxa" w:w="1238"/>
            <w:vAlign w:val="center"/>
            <w:shd w:fill="E8EDF5"/>
            <w:tcMar>
              <w:top w:w="90" w:type="dxa"/>
              <w:bottom w:w="90" w:type="dxa"/>
              <w:left w:w="110" w:type="dxa"/>
              <w:right w:w="110" w:type="dxa"/>
            </w:tcMar>
          </w:tcPr>
          <w:p>
            <w:pPr>
              <w:spacing w:after="0" w:line="259" w:lineRule="auto"/>
              <w:jc w:val="center"/>
            </w:pPr>
            <w:r>
              <w:rPr>
                <w:b/>
                <w:color w:val="000000"/>
                <w:sz w:val="20"/>
              </w:rPr>
              <w:t>Total tahap</w:t>
            </w:r>
          </w:p>
        </w:tc>
        <w:tc>
          <w:tcPr>
            <w:tcW w:type="dxa" w:w="2095"/>
            <w:vAlign w:val="center"/>
            <w:shd w:fill="E8EDF5"/>
            <w:tcMar>
              <w:top w:w="90" w:type="dxa"/>
              <w:bottom w:w="90" w:type="dxa"/>
              <w:left w:w="110" w:type="dxa"/>
              <w:right w:w="110" w:type="dxa"/>
            </w:tcMar>
          </w:tcPr>
          <w:p>
            <w:pPr>
              <w:spacing w:after="0" w:line="259" w:lineRule="auto"/>
              <w:jc w:val="center"/>
            </w:pPr>
            <w:r>
              <w:rPr>
                <w:b/>
                <w:color w:val="000000"/>
                <w:sz w:val="20"/>
              </w:rPr>
              <w:t>Durasi standar</w:t>
            </w:r>
          </w:p>
        </w:tc>
      </w:tr>
      <w:tr>
        <w:trPr>
          <w:cantSplit/>
        </w:trPr>
        <w:tc>
          <w:tcPr>
            <w:tcW w:type="dxa" w:w="857"/>
            <w:vAlign w:val="center"/>
            <w:shd w:fill="FFFFFF"/>
            <w:tcMar>
              <w:top w:w="90" w:type="dxa"/>
              <w:bottom w:w="90" w:type="dxa"/>
              <w:left w:w="110" w:type="dxa"/>
              <w:right w:w="110" w:type="dxa"/>
            </w:tcMar>
          </w:tcPr>
          <w:p>
            <w:pPr>
              <w:spacing w:after="0" w:line="259" w:lineRule="auto"/>
              <w:jc w:val="center"/>
            </w:pPr>
            <w:r>
              <w:rPr>
                <w:b w:val="0"/>
                <w:color w:val="000000"/>
                <w:sz w:val="20"/>
              </w:rPr>
              <w:t>A</w:t>
            </w:r>
          </w:p>
        </w:tc>
        <w:tc>
          <w:tcPr>
            <w:tcW w:type="dxa" w:w="5333"/>
            <w:vAlign w:val="center"/>
            <w:shd w:fill="FFFFFF"/>
            <w:tcMar>
              <w:top w:w="90" w:type="dxa"/>
              <w:bottom w:w="90" w:type="dxa"/>
              <w:left w:w="110" w:type="dxa"/>
              <w:right w:w="110" w:type="dxa"/>
            </w:tcMar>
          </w:tcPr>
          <w:p>
            <w:pPr>
              <w:spacing w:after="0" w:line="259" w:lineRule="auto"/>
            </w:pPr>
            <w:r>
              <w:rPr>
                <w:b w:val="0"/>
                <w:color w:val="000000"/>
                <w:sz w:val="20"/>
              </w:rPr>
              <w:t>Penalaran kerja, pemeriksaan dokumen, situational judgment, dan kecenderungan perilaku</w:t>
            </w:r>
          </w:p>
        </w:tc>
        <w:tc>
          <w:tcPr>
            <w:tcW w:type="dxa" w:w="1238"/>
            <w:vAlign w:val="center"/>
            <w:shd w:fill="FFFFFF"/>
            <w:tcMar>
              <w:top w:w="90" w:type="dxa"/>
              <w:bottom w:w="90" w:type="dxa"/>
              <w:left w:w="110" w:type="dxa"/>
              <w:right w:w="110" w:type="dxa"/>
            </w:tcMar>
          </w:tcPr>
          <w:p>
            <w:pPr>
              <w:spacing w:after="0" w:line="259" w:lineRule="auto"/>
              <w:jc w:val="center"/>
            </w:pPr>
            <w:r>
              <w:rPr>
                <w:b w:val="0"/>
                <w:color w:val="000000"/>
                <w:sz w:val="20"/>
              </w:rPr>
              <w:t>4</w:t>
            </w:r>
          </w:p>
        </w:tc>
        <w:tc>
          <w:tcPr>
            <w:tcW w:type="dxa" w:w="2095"/>
            <w:vAlign w:val="center"/>
            <w:shd w:fill="FFFFFF"/>
            <w:tcMar>
              <w:top w:w="90" w:type="dxa"/>
              <w:bottom w:w="90" w:type="dxa"/>
              <w:left w:w="110" w:type="dxa"/>
              <w:right w:w="110" w:type="dxa"/>
            </w:tcMar>
          </w:tcPr>
          <w:p>
            <w:pPr>
              <w:spacing w:after="0" w:line="259" w:lineRule="auto"/>
              <w:jc w:val="center"/>
            </w:pPr>
            <w:r>
              <w:rPr>
                <w:b w:val="0"/>
                <w:color w:val="000000"/>
                <w:sz w:val="20"/>
              </w:rPr>
              <w:t>47 menit</w:t>
            </w:r>
          </w:p>
        </w:tc>
      </w:tr>
      <w:tr>
        <w:trPr>
          <w:cantSplit/>
        </w:trPr>
        <w:tc>
          <w:tcPr>
            <w:tcW w:type="dxa" w:w="857"/>
            <w:vAlign w:val="center"/>
            <w:shd w:fill="F6F8FB"/>
            <w:tcMar>
              <w:top w:w="90" w:type="dxa"/>
              <w:bottom w:w="90" w:type="dxa"/>
              <w:left w:w="110" w:type="dxa"/>
              <w:right w:w="110" w:type="dxa"/>
            </w:tcMar>
          </w:tcPr>
          <w:p>
            <w:pPr>
              <w:spacing w:after="0" w:line="259" w:lineRule="auto"/>
              <w:jc w:val="center"/>
            </w:pPr>
            <w:r>
              <w:rPr>
                <w:b w:val="0"/>
                <w:color w:val="000000"/>
                <w:sz w:val="20"/>
              </w:rPr>
              <w:t>B</w:t>
            </w:r>
          </w:p>
        </w:tc>
        <w:tc>
          <w:tcPr>
            <w:tcW w:type="dxa" w:w="5333"/>
            <w:vAlign w:val="center"/>
            <w:shd w:fill="F6F8FB"/>
            <w:tcMar>
              <w:top w:w="90" w:type="dxa"/>
              <w:bottom w:w="90" w:type="dxa"/>
              <w:left w:w="110" w:type="dxa"/>
              <w:right w:w="110" w:type="dxa"/>
            </w:tcMar>
          </w:tcPr>
          <w:p>
            <w:pPr>
              <w:spacing w:after="0" w:line="259" w:lineRule="auto"/>
            </w:pPr>
            <w:r>
              <w:rPr>
                <w:b w:val="0"/>
                <w:color w:val="000000"/>
                <w:sz w:val="20"/>
              </w:rPr>
              <w:t>Penalaran paralel, simulasi dinamis, dan probe konsistensi</w:t>
            </w:r>
          </w:p>
        </w:tc>
        <w:tc>
          <w:tcPr>
            <w:tcW w:type="dxa" w:w="1238"/>
            <w:vAlign w:val="center"/>
            <w:shd w:fill="F6F8FB"/>
            <w:tcMar>
              <w:top w:w="90" w:type="dxa"/>
              <w:bottom w:w="90" w:type="dxa"/>
              <w:left w:w="110" w:type="dxa"/>
              <w:right w:w="110" w:type="dxa"/>
            </w:tcMar>
          </w:tcPr>
          <w:p>
            <w:pPr>
              <w:spacing w:after="0" w:line="259" w:lineRule="auto"/>
              <w:jc w:val="center"/>
            </w:pPr>
            <w:r>
              <w:rPr>
                <w:b w:val="0"/>
                <w:color w:val="000000"/>
                <w:sz w:val="20"/>
              </w:rPr>
              <w:t>3</w:t>
            </w:r>
          </w:p>
        </w:tc>
        <w:tc>
          <w:tcPr>
            <w:tcW w:type="dxa" w:w="2095"/>
            <w:vAlign w:val="center"/>
            <w:shd w:fill="F6F8FB"/>
            <w:tcMar>
              <w:top w:w="90" w:type="dxa"/>
              <w:bottom w:w="90" w:type="dxa"/>
              <w:left w:w="110" w:type="dxa"/>
              <w:right w:w="110" w:type="dxa"/>
            </w:tcMar>
          </w:tcPr>
          <w:p>
            <w:pPr>
              <w:spacing w:after="0" w:line="259" w:lineRule="auto"/>
              <w:jc w:val="center"/>
            </w:pPr>
            <w:r>
              <w:rPr>
                <w:b w:val="0"/>
                <w:color w:val="000000"/>
                <w:sz w:val="20"/>
              </w:rPr>
              <w:t>18 menit</w:t>
            </w:r>
          </w:p>
        </w:tc>
      </w:tr>
    </w:tbl>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52"/>
        <w:gridCol w:w="6191"/>
        <w:gridCol w:w="2381"/>
      </w:tblGrid>
      <w:tr>
        <w:trPr>
          <w:cantSplit/>
          <w:tblHeader/>
        </w:trPr>
        <w:tc>
          <w:tcPr>
            <w:tcW w:type="dxa" w:w="952"/>
            <w:vAlign w:val="center"/>
            <w:shd w:fill="E8EDF5"/>
            <w:tcMar>
              <w:top w:w="90" w:type="dxa"/>
              <w:bottom w:w="90" w:type="dxa"/>
              <w:left w:w="110" w:type="dxa"/>
              <w:right w:w="110" w:type="dxa"/>
            </w:tcMar>
          </w:tcPr>
          <w:p>
            <w:pPr>
              <w:spacing w:after="0" w:line="259" w:lineRule="auto"/>
              <w:jc w:val="center"/>
            </w:pPr>
            <w:r>
              <w:rPr>
                <w:b/>
                <w:color w:val="000000"/>
                <w:sz w:val="20"/>
              </w:rPr>
              <w:t>Form</w:t>
            </w:r>
          </w:p>
        </w:tc>
        <w:tc>
          <w:tcPr>
            <w:tcW w:type="dxa" w:w="6191"/>
            <w:vAlign w:val="center"/>
            <w:shd w:fill="E8EDF5"/>
            <w:tcMar>
              <w:top w:w="90" w:type="dxa"/>
              <w:bottom w:w="90" w:type="dxa"/>
              <w:left w:w="110" w:type="dxa"/>
              <w:right w:w="110" w:type="dxa"/>
            </w:tcMar>
          </w:tcPr>
          <w:p>
            <w:pPr>
              <w:spacing w:after="0" w:line="259" w:lineRule="auto"/>
            </w:pPr>
            <w:r>
              <w:rPr>
                <w:b/>
                <w:color w:val="000000"/>
                <w:sz w:val="20"/>
              </w:rPr>
              <w:t>Tahap</w:t>
            </w:r>
          </w:p>
        </w:tc>
        <w:tc>
          <w:tcPr>
            <w:tcW w:type="dxa" w:w="2381"/>
            <w:vAlign w:val="center"/>
            <w:shd w:fill="E8EDF5"/>
            <w:tcMar>
              <w:top w:w="90" w:type="dxa"/>
              <w:bottom w:w="90" w:type="dxa"/>
              <w:left w:w="110" w:type="dxa"/>
              <w:right w:w="110" w:type="dxa"/>
            </w:tcMar>
          </w:tcPr>
          <w:p>
            <w:pPr>
              <w:spacing w:after="0" w:line="259" w:lineRule="auto"/>
              <w:jc w:val="center"/>
            </w:pPr>
            <w:r>
              <w:rPr>
                <w:b/>
                <w:color w:val="000000"/>
                <w:sz w:val="20"/>
              </w:rPr>
              <w:t>Durasi standar</w:t>
            </w:r>
          </w:p>
        </w:tc>
      </w:tr>
      <w:tr>
        <w:trPr>
          <w:cantSplit/>
        </w:trPr>
        <w:tc>
          <w:tcPr>
            <w:tcW w:type="dxa" w:w="952"/>
            <w:vAlign w:val="center"/>
            <w:shd w:fill="FFFFFF"/>
            <w:tcMar>
              <w:top w:w="90" w:type="dxa"/>
              <w:bottom w:w="90" w:type="dxa"/>
              <w:left w:w="110" w:type="dxa"/>
              <w:right w:w="110" w:type="dxa"/>
            </w:tcMar>
          </w:tcPr>
          <w:p>
            <w:pPr>
              <w:spacing w:after="0" w:line="259" w:lineRule="auto"/>
              <w:jc w:val="center"/>
            </w:pPr>
            <w:r>
              <w:rPr>
                <w:b w:val="0"/>
                <w:color w:val="000000"/>
                <w:sz w:val="20"/>
              </w:rPr>
              <w:t>A</w:t>
            </w:r>
          </w:p>
        </w:tc>
        <w:tc>
          <w:tcPr>
            <w:tcW w:type="dxa" w:w="6191"/>
            <w:vAlign w:val="center"/>
            <w:shd w:fill="FFFFFF"/>
            <w:tcMar>
              <w:top w:w="90" w:type="dxa"/>
              <w:bottom w:w="90" w:type="dxa"/>
              <w:left w:w="110" w:type="dxa"/>
              <w:right w:w="110" w:type="dxa"/>
            </w:tcMar>
          </w:tcPr>
          <w:p>
            <w:pPr>
              <w:spacing w:after="0" w:line="259" w:lineRule="auto"/>
            </w:pPr>
            <w:r>
              <w:rPr>
                <w:b w:val="0"/>
                <w:color w:val="000000"/>
                <w:sz w:val="20"/>
              </w:rPr>
              <w:t>Penalaran kerja</w:t>
            </w:r>
          </w:p>
        </w:tc>
        <w:tc>
          <w:tcPr>
            <w:tcW w:type="dxa" w:w="2381"/>
            <w:vAlign w:val="center"/>
            <w:shd w:fill="FFFFFF"/>
            <w:tcMar>
              <w:top w:w="90" w:type="dxa"/>
              <w:bottom w:w="90" w:type="dxa"/>
              <w:left w:w="110" w:type="dxa"/>
              <w:right w:w="110" w:type="dxa"/>
            </w:tcMar>
          </w:tcPr>
          <w:p>
            <w:pPr>
              <w:spacing w:after="0" w:line="259" w:lineRule="auto"/>
              <w:jc w:val="center"/>
            </w:pPr>
            <w:r>
              <w:rPr>
                <w:b w:val="0"/>
                <w:color w:val="000000"/>
                <w:sz w:val="20"/>
              </w:rPr>
              <w:t>15 menit</w:t>
            </w:r>
          </w:p>
        </w:tc>
      </w:tr>
      <w:tr>
        <w:trPr>
          <w:cantSplit/>
        </w:trPr>
        <w:tc>
          <w:tcPr>
            <w:tcW w:type="dxa" w:w="952"/>
            <w:vAlign w:val="center"/>
            <w:shd w:fill="F6F8FB"/>
            <w:tcMar>
              <w:top w:w="90" w:type="dxa"/>
              <w:bottom w:w="90" w:type="dxa"/>
              <w:left w:w="110" w:type="dxa"/>
              <w:right w:w="110" w:type="dxa"/>
            </w:tcMar>
          </w:tcPr>
          <w:p>
            <w:pPr>
              <w:spacing w:after="0" w:line="259" w:lineRule="auto"/>
              <w:jc w:val="center"/>
            </w:pPr>
            <w:r>
              <w:rPr>
                <w:b w:val="0"/>
                <w:color w:val="000000"/>
                <w:sz w:val="20"/>
              </w:rPr>
              <w:t>A</w:t>
            </w:r>
          </w:p>
        </w:tc>
        <w:tc>
          <w:tcPr>
            <w:tcW w:type="dxa" w:w="6191"/>
            <w:vAlign w:val="center"/>
            <w:shd w:fill="F6F8FB"/>
            <w:tcMar>
              <w:top w:w="90" w:type="dxa"/>
              <w:bottom w:w="90" w:type="dxa"/>
              <w:left w:w="110" w:type="dxa"/>
              <w:right w:w="110" w:type="dxa"/>
            </w:tcMar>
          </w:tcPr>
          <w:p>
            <w:pPr>
              <w:spacing w:after="0" w:line="259" w:lineRule="auto"/>
            </w:pPr>
            <w:r>
              <w:rPr>
                <w:b w:val="0"/>
                <w:color w:val="000000"/>
                <w:sz w:val="20"/>
              </w:rPr>
              <w:t>Pemeriksaan dokumen</w:t>
            </w:r>
          </w:p>
        </w:tc>
        <w:tc>
          <w:tcPr>
            <w:tcW w:type="dxa" w:w="2381"/>
            <w:vAlign w:val="center"/>
            <w:shd w:fill="F6F8FB"/>
            <w:tcMar>
              <w:top w:w="90" w:type="dxa"/>
              <w:bottom w:w="90" w:type="dxa"/>
              <w:left w:w="110" w:type="dxa"/>
              <w:right w:w="110" w:type="dxa"/>
            </w:tcMar>
          </w:tcPr>
          <w:p>
            <w:pPr>
              <w:spacing w:after="0" w:line="259" w:lineRule="auto"/>
              <w:jc w:val="center"/>
            </w:pPr>
            <w:r>
              <w:rPr>
                <w:b w:val="0"/>
                <w:color w:val="000000"/>
                <w:sz w:val="20"/>
              </w:rPr>
              <w:t>15 menit</w:t>
            </w:r>
          </w:p>
        </w:tc>
      </w:tr>
      <w:tr>
        <w:trPr>
          <w:cantSplit/>
        </w:trPr>
        <w:tc>
          <w:tcPr>
            <w:tcW w:type="dxa" w:w="952"/>
            <w:vAlign w:val="center"/>
            <w:shd w:fill="FFFFFF"/>
            <w:tcMar>
              <w:top w:w="90" w:type="dxa"/>
              <w:bottom w:w="90" w:type="dxa"/>
              <w:left w:w="110" w:type="dxa"/>
              <w:right w:w="110" w:type="dxa"/>
            </w:tcMar>
          </w:tcPr>
          <w:p>
            <w:pPr>
              <w:spacing w:after="0" w:line="259" w:lineRule="auto"/>
              <w:jc w:val="center"/>
            </w:pPr>
            <w:r>
              <w:rPr>
                <w:b w:val="0"/>
                <w:color w:val="000000"/>
                <w:sz w:val="20"/>
              </w:rPr>
              <w:t>A</w:t>
            </w:r>
          </w:p>
        </w:tc>
        <w:tc>
          <w:tcPr>
            <w:tcW w:type="dxa" w:w="6191"/>
            <w:vAlign w:val="center"/>
            <w:shd w:fill="FFFFFF"/>
            <w:tcMar>
              <w:top w:w="90" w:type="dxa"/>
              <w:bottom w:w="90" w:type="dxa"/>
              <w:left w:w="110" w:type="dxa"/>
              <w:right w:w="110" w:type="dxa"/>
            </w:tcMar>
          </w:tcPr>
          <w:p>
            <w:pPr>
              <w:spacing w:after="0" w:line="259" w:lineRule="auto"/>
            </w:pPr>
            <w:r>
              <w:rPr>
                <w:b w:val="0"/>
                <w:color w:val="000000"/>
                <w:sz w:val="20"/>
              </w:rPr>
              <w:t>Situational judgment</w:t>
            </w:r>
          </w:p>
        </w:tc>
        <w:tc>
          <w:tcPr>
            <w:tcW w:type="dxa" w:w="2381"/>
            <w:vAlign w:val="center"/>
            <w:shd w:fill="FFFFFF"/>
            <w:tcMar>
              <w:top w:w="90" w:type="dxa"/>
              <w:bottom w:w="90" w:type="dxa"/>
              <w:left w:w="110" w:type="dxa"/>
              <w:right w:w="110" w:type="dxa"/>
            </w:tcMar>
          </w:tcPr>
          <w:p>
            <w:pPr>
              <w:spacing w:after="0" w:line="259" w:lineRule="auto"/>
              <w:jc w:val="center"/>
            </w:pPr>
            <w:r>
              <w:rPr>
                <w:b w:val="0"/>
                <w:color w:val="000000"/>
                <w:sz w:val="20"/>
              </w:rPr>
              <w:t>10 menit</w:t>
            </w:r>
          </w:p>
        </w:tc>
      </w:tr>
      <w:tr>
        <w:trPr>
          <w:cantSplit/>
        </w:trPr>
        <w:tc>
          <w:tcPr>
            <w:tcW w:type="dxa" w:w="952"/>
            <w:vAlign w:val="center"/>
            <w:shd w:fill="F6F8FB"/>
            <w:tcMar>
              <w:top w:w="90" w:type="dxa"/>
              <w:bottom w:w="90" w:type="dxa"/>
              <w:left w:w="110" w:type="dxa"/>
              <w:right w:w="110" w:type="dxa"/>
            </w:tcMar>
          </w:tcPr>
          <w:p>
            <w:pPr>
              <w:spacing w:after="0" w:line="259" w:lineRule="auto"/>
              <w:jc w:val="center"/>
            </w:pPr>
            <w:r>
              <w:rPr>
                <w:b w:val="0"/>
                <w:color w:val="000000"/>
                <w:sz w:val="20"/>
              </w:rPr>
              <w:t>A</w:t>
            </w:r>
          </w:p>
        </w:tc>
        <w:tc>
          <w:tcPr>
            <w:tcW w:type="dxa" w:w="6191"/>
            <w:vAlign w:val="center"/>
            <w:shd w:fill="F6F8FB"/>
            <w:tcMar>
              <w:top w:w="90" w:type="dxa"/>
              <w:bottom w:w="90" w:type="dxa"/>
              <w:left w:w="110" w:type="dxa"/>
              <w:right w:w="110" w:type="dxa"/>
            </w:tcMar>
          </w:tcPr>
          <w:p>
            <w:pPr>
              <w:spacing w:after="0" w:line="259" w:lineRule="auto"/>
            </w:pPr>
            <w:r>
              <w:rPr>
                <w:b w:val="0"/>
                <w:color w:val="000000"/>
                <w:sz w:val="20"/>
              </w:rPr>
              <w:t>Kecenderungan perilaku</w:t>
            </w:r>
          </w:p>
        </w:tc>
        <w:tc>
          <w:tcPr>
            <w:tcW w:type="dxa" w:w="2381"/>
            <w:vAlign w:val="center"/>
            <w:shd w:fill="F6F8FB"/>
            <w:tcMar>
              <w:top w:w="90" w:type="dxa"/>
              <w:bottom w:w="90" w:type="dxa"/>
              <w:left w:w="110" w:type="dxa"/>
              <w:right w:w="110" w:type="dxa"/>
            </w:tcMar>
          </w:tcPr>
          <w:p>
            <w:pPr>
              <w:spacing w:after="0" w:line="259" w:lineRule="auto"/>
              <w:jc w:val="center"/>
            </w:pPr>
            <w:r>
              <w:rPr>
                <w:b w:val="0"/>
                <w:color w:val="000000"/>
                <w:sz w:val="20"/>
              </w:rPr>
              <w:t>7 menit</w:t>
            </w:r>
          </w:p>
        </w:tc>
      </w:tr>
      <w:tr>
        <w:trPr>
          <w:cantSplit/>
        </w:trPr>
        <w:tc>
          <w:tcPr>
            <w:tcW w:type="dxa" w:w="952"/>
            <w:vAlign w:val="center"/>
            <w:shd w:fill="FFFFFF"/>
            <w:tcMar>
              <w:top w:w="90" w:type="dxa"/>
              <w:bottom w:w="90" w:type="dxa"/>
              <w:left w:w="110" w:type="dxa"/>
              <w:right w:w="110" w:type="dxa"/>
            </w:tcMar>
          </w:tcPr>
          <w:p>
            <w:pPr>
              <w:spacing w:after="0" w:line="259" w:lineRule="auto"/>
              <w:jc w:val="center"/>
            </w:pPr>
            <w:r>
              <w:rPr>
                <w:b w:val="0"/>
                <w:color w:val="000000"/>
                <w:sz w:val="20"/>
              </w:rPr>
              <w:t>B</w:t>
            </w:r>
          </w:p>
        </w:tc>
        <w:tc>
          <w:tcPr>
            <w:tcW w:type="dxa" w:w="6191"/>
            <w:vAlign w:val="center"/>
            <w:shd w:fill="FFFFFF"/>
            <w:tcMar>
              <w:top w:w="90" w:type="dxa"/>
              <w:bottom w:w="90" w:type="dxa"/>
              <w:left w:w="110" w:type="dxa"/>
              <w:right w:w="110" w:type="dxa"/>
            </w:tcMar>
          </w:tcPr>
          <w:p>
            <w:pPr>
              <w:spacing w:after="0" w:line="259" w:lineRule="auto"/>
            </w:pPr>
            <w:r>
              <w:rPr>
                <w:b w:val="0"/>
                <w:color w:val="000000"/>
                <w:sz w:val="20"/>
              </w:rPr>
              <w:t>Penalaran paralel</w:t>
            </w:r>
          </w:p>
        </w:tc>
        <w:tc>
          <w:tcPr>
            <w:tcW w:type="dxa" w:w="2381"/>
            <w:vAlign w:val="center"/>
            <w:shd w:fill="FFFFFF"/>
            <w:tcMar>
              <w:top w:w="90" w:type="dxa"/>
              <w:bottom w:w="90" w:type="dxa"/>
              <w:left w:w="110" w:type="dxa"/>
              <w:right w:w="110" w:type="dxa"/>
            </w:tcMar>
          </w:tcPr>
          <w:p>
            <w:pPr>
              <w:spacing w:after="0" w:line="259" w:lineRule="auto"/>
              <w:jc w:val="center"/>
            </w:pPr>
            <w:r>
              <w:rPr>
                <w:b w:val="0"/>
                <w:color w:val="000000"/>
                <w:sz w:val="20"/>
              </w:rPr>
              <w:t>5 menit</w:t>
            </w:r>
          </w:p>
        </w:tc>
      </w:tr>
      <w:tr>
        <w:trPr>
          <w:cantSplit/>
        </w:trPr>
        <w:tc>
          <w:tcPr>
            <w:tcW w:type="dxa" w:w="952"/>
            <w:vAlign w:val="center"/>
            <w:shd w:fill="F6F8FB"/>
            <w:tcMar>
              <w:top w:w="90" w:type="dxa"/>
              <w:bottom w:w="90" w:type="dxa"/>
              <w:left w:w="110" w:type="dxa"/>
              <w:right w:w="110" w:type="dxa"/>
            </w:tcMar>
          </w:tcPr>
          <w:p>
            <w:pPr>
              <w:spacing w:after="0" w:line="259" w:lineRule="auto"/>
              <w:jc w:val="center"/>
            </w:pPr>
            <w:r>
              <w:rPr>
                <w:b w:val="0"/>
                <w:color w:val="000000"/>
                <w:sz w:val="20"/>
              </w:rPr>
              <w:t>B</w:t>
            </w:r>
          </w:p>
        </w:tc>
        <w:tc>
          <w:tcPr>
            <w:tcW w:type="dxa" w:w="6191"/>
            <w:vAlign w:val="center"/>
            <w:shd w:fill="F6F8FB"/>
            <w:tcMar>
              <w:top w:w="90" w:type="dxa"/>
              <w:bottom w:w="90" w:type="dxa"/>
              <w:left w:w="110" w:type="dxa"/>
              <w:right w:w="110" w:type="dxa"/>
            </w:tcMar>
          </w:tcPr>
          <w:p>
            <w:pPr>
              <w:spacing w:after="0" w:line="259" w:lineRule="auto"/>
            </w:pPr>
            <w:r>
              <w:rPr>
                <w:b w:val="0"/>
                <w:color w:val="000000"/>
                <w:sz w:val="20"/>
              </w:rPr>
              <w:t>Simulasi dinamis</w:t>
            </w:r>
          </w:p>
        </w:tc>
        <w:tc>
          <w:tcPr>
            <w:tcW w:type="dxa" w:w="2381"/>
            <w:vAlign w:val="center"/>
            <w:shd w:fill="F6F8FB"/>
            <w:tcMar>
              <w:top w:w="90" w:type="dxa"/>
              <w:bottom w:w="90" w:type="dxa"/>
              <w:left w:w="110" w:type="dxa"/>
              <w:right w:w="110" w:type="dxa"/>
            </w:tcMar>
          </w:tcPr>
          <w:p>
            <w:pPr>
              <w:spacing w:after="0" w:line="259" w:lineRule="auto"/>
              <w:jc w:val="center"/>
            </w:pPr>
            <w:r>
              <w:rPr>
                <w:b w:val="0"/>
                <w:color w:val="000000"/>
                <w:sz w:val="20"/>
              </w:rPr>
              <w:t>8 menit</w:t>
            </w:r>
          </w:p>
        </w:tc>
      </w:tr>
      <w:tr>
        <w:trPr>
          <w:cantSplit/>
        </w:trPr>
        <w:tc>
          <w:tcPr>
            <w:tcW w:type="dxa" w:w="952"/>
            <w:vAlign w:val="center"/>
            <w:shd w:fill="FFFFFF"/>
            <w:tcMar>
              <w:top w:w="90" w:type="dxa"/>
              <w:bottom w:w="90" w:type="dxa"/>
              <w:left w:w="110" w:type="dxa"/>
              <w:right w:w="110" w:type="dxa"/>
            </w:tcMar>
          </w:tcPr>
          <w:p>
            <w:pPr>
              <w:spacing w:after="0" w:line="259" w:lineRule="auto"/>
              <w:jc w:val="center"/>
            </w:pPr>
            <w:r>
              <w:rPr>
                <w:b w:val="0"/>
                <w:color w:val="000000"/>
                <w:sz w:val="20"/>
              </w:rPr>
              <w:t>B</w:t>
            </w:r>
          </w:p>
        </w:tc>
        <w:tc>
          <w:tcPr>
            <w:tcW w:type="dxa" w:w="6191"/>
            <w:vAlign w:val="center"/>
            <w:shd w:fill="FFFFFF"/>
            <w:tcMar>
              <w:top w:w="90" w:type="dxa"/>
              <w:bottom w:w="90" w:type="dxa"/>
              <w:left w:w="110" w:type="dxa"/>
              <w:right w:w="110" w:type="dxa"/>
            </w:tcMar>
          </w:tcPr>
          <w:p>
            <w:pPr>
              <w:spacing w:after="0" w:line="259" w:lineRule="auto"/>
            </w:pPr>
            <w:r>
              <w:rPr>
                <w:b w:val="0"/>
                <w:color w:val="000000"/>
                <w:sz w:val="20"/>
              </w:rPr>
              <w:t>Probe konsistensi</w:t>
            </w:r>
          </w:p>
        </w:tc>
        <w:tc>
          <w:tcPr>
            <w:tcW w:type="dxa" w:w="2381"/>
            <w:vAlign w:val="center"/>
            <w:shd w:fill="FFFFFF"/>
            <w:tcMar>
              <w:top w:w="90" w:type="dxa"/>
              <w:bottom w:w="90" w:type="dxa"/>
              <w:left w:w="110" w:type="dxa"/>
              <w:right w:w="110" w:type="dxa"/>
            </w:tcMar>
          </w:tcPr>
          <w:p>
            <w:pPr>
              <w:spacing w:after="0" w:line="259" w:lineRule="auto"/>
              <w:jc w:val="center"/>
            </w:pPr>
            <w:r>
              <w:rPr>
                <w:b w:val="0"/>
                <w:color w:val="000000"/>
                <w:sz w:val="20"/>
              </w:rPr>
              <w:t>5 menit</w:t>
            </w:r>
          </w:p>
        </w:tc>
      </w:tr>
    </w:tbl>
    <w:p>
      <w:pPr/>
      <w:r>
        <w:t>Durasi di atas mengikuti paket bawaan saat edisi ini diperbarui. HR dapat menyesuaikan durasi penugasan untuk akomodasi; ikuti durasi yang tampil pada sesi masing-masing. Kecenderungan perilaku sudah menjadi bagian terakhir Form A dan tidak ditugaskan sebagai Form A2 terpisah pada paket baru. Catatan kondisi diisi setelah Form B selesai dan tidak dihitung sebagai tahap tes pada paket baru.</w:t>
      </w:r>
    </w:p>
    <w:p>
      <w:pPr>
        <w:pStyle w:val="3"/>
      </w:pPr>
      <w:r>
        <w:t>6.1 Persiapan dan aturan kandidat</w:t>
      </w:r>
    </w:p>
    <w:p>
      <w:pPr/>
      <w:r>
        <w:t>Buka Tes Teknis, periksa nama paket, waktu pengerjaan, total tahap, waktu buka, dan tenggat, lalu pilih Buka tes. Halaman kandidat menampilkan waktu pengerjaan dan total tahap tanpa versi paket. Jika Jadwal belum dibuka tampil, tunggu waktu yang tercantum. Gunakan JavaScript, koneksi stabil, dan satu tab pengerjaan.</w:t>
      </w:r>
    </w:p>
    <w:p>
      <w:pPr/>
      <w:r>
        <w:t>Pada Pernyataan persetujuan, baca pernyataan berikut sebelum mengonfirmasi kesiapan.</w:t>
      </w:r>
    </w:p>
    <w:p>
      <w:pPr/>
      <w:r>
        <w:t>Saya menyatakan telah membaca dan memahami seluruh ketentuan pelaksanaan tes teknis. Saya berkomitmen untuk mengerjakan tes secara mandiri sesuai dengan aturan yang berlaku dan memberikan informasi yang benar mengenai kondisi pengerjaan, termasuk apabila terjadi gangguan teknis atau kendala lainnya.</w:t>
      </w:r>
    </w:p>
    <w:p>
      <w:pPr/>
      <w:r>
        <w:t>Saya memahami bahwa aktivitas selama pengerjaan tes dapat dicatat oleh sistem untuk keperluan evaluasi dan klarifikasi, tetapi catatan tersebut tidak secara otomatis membuktikan adanya kecurangan.</w:t>
      </w:r>
    </w:p>
    <w:p>
      <w:pPr/>
      <w:r>
        <w:t>Baca Privasi dan retensi data bila diperlukan, centang Saya menyetujui pernyataan di atas, lalu klik Konfirmasi kesiapan. Laporkan kebutuhan akomodasi dan gangguan kepada HR melalui kontak rekrutmen atau Privasi &amp; bantuan.</w:t>
      </w:r>
    </w:p>
    <w:p>
      <w:pPr/>
      <w:r>
        <w:t>Perpindahan tab, kehilangan fokus, keluar layar penuh, dan waktu penyimpanan dicatat untuk klarifikasi HR. Catatan tersebut tidak otomatis membuktikan kecurangan. Timer mengikuti waktu server dan tetap berjalan saat halaman ditutup atau koneksi terputus.</w:t>
      </w:r>
    </w:p>
    <w:p>
      <w:pPr>
        <w:pStyle w:val="3"/>
      </w:pPr>
      <w:r>
        <w:t>6.2 Mengerjakan dan mengunci tahap</w:t>
      </w:r>
    </w:p>
    <w:p>
      <w:pPr/>
      <w:r>
        <w:t>1. Baca judul tahap, alokasi waktu, materi, dan batas penugasan. Form A dimulai dari Penalaran kerja dan diakhiri Kecenderungan perilaku.</w:t>
      </w:r>
    </w:p>
    <w:p>
      <w:pPr/>
      <w:r>
        <w:t>2. Klik Mulai sesuai judul tahap saat siap. Setelah seluruh tahap Form A dikunci, kembali ke daftar tes dan buka Form B. Form B memerlukan penugasan tersendiri, jadwal yang sudah dibuka, serta konfirmasi kesiapan; kandidat dapat memulai setiap tahap tanpa menunggu assessor.</w:t>
      </w:r>
    </w:p>
    <w:p>
      <w:pPr/>
      <w:r>
        <w:t>3. Isi jawaban pilihan atau uraian. Perhatikan indikator Jawaban tersimpan dan gunakan Simpan sekarang untuk memastikan jawaban dikirim. Tombol Layar penuh tersedia pada tahap aktif.</w:t>
      </w:r>
    </w:p>
    <w:p>
      <w:pPr/>
      <w:r>
        <w:t>4. Periksa jawaban sebelum memilih Selesaikan dan kunci tahap. Pada Penalaran paralel Form B, jawab seluruh soal B01 sampai B04, lalu tekan Next untuk mengunci pilihan dan membuka penjelasan proses. Pada Simulasi dinamis, isi empat kolom pada setiap prioritas, lalu tekan Lanjut untuk mengunci jawaban awal dan membuka fakta baru. Gunakan sisa waktu tahap yang sama untuk jawaban lanjutan; timer tidak dimulai ulang.</w:t>
      </w:r>
    </w:p>
    <w:p>
      <w:pPr/>
      <w:r>
        <w:t>5. Tahap yang ditutup tidak dapat dibuka lagi. Saat timer habis, hanya jawaban yang sudah diterima server yang dapat dipakai. Timer tahap berikutnya dimulai saat tahap tersebut dibuka; tenggat akhir penugasan tetap berlaku.</w:t>
      </w:r>
    </w:p>
    <w:p>
      <w:pPr/>
      <w:r>
        <w:t>6. Pada Kecenderungan perilaku Form A, peringatan Sisa waktu 2 menit muncul ketika waktu tahap tersisa dua menit. Timer tetap berjalan saat peringatan ditampilkan; lanjutkan pengerjaan segera.</w:t>
      </w:r>
    </w:p>
    <w:p>
      <w:pPr/>
      <w:r>
        <w:t>7. Setelah Form A dikunci, lanjutkan Form B sesuai penugasan. Setelah seluruh soal Form B dikunci, isi Catatan kondisi dan konfirmasi: gangguan teknis beserta waktu, bagian, dan dampaknya; bagian yang tidak selesai karena waktu; serta kondisi lain yang relevan untuk menafsirkan hasil. Setiap isian menerima maksimal 2.000 karakter.</w:t>
      </w:r>
    </w:p>
    <w:p>
      <w:pPr/>
      <w:r>
        <w:t>8. Centang konfirmasi pengerjaan mandiri dan kondisi yang dilaporkan, lalu klik Simpan catatan dan konfirmasi. Pastikan pesan tersimpan muncul. Skor dan kunci hanya tersedia bagi assessor.</w:t>
      </w:r>
    </w:p>
    <w:p>
      <w:pPr>
        <w:pStyle w:val="3"/>
      </w:pPr>
      <w:r>
        <w:t>6.3 Menugaskan tes sebagai HR</w:t>
      </w:r>
    </w:p>
    <w:p>
      <w:pPr/>
      <w:r>
        <w:t>1. Buka Tes teknis online → Pengaturan &amp; penugasan.</w:t>
      </w:r>
    </w:p>
    <w:p>
      <w:pPr/>
      <w:r>
        <w:t>2. Pilih Paket asesmen Form A atau Form B. Periksa nama dan isi tahapan, lalu isi Durasi per tahap dalam detik, masing-masing 60 sampai 7.200 detik. Gunakan Edit nama paket dan soal bila perlu menyesuaikan teks untuk penugasan baru; lihat bagian 6.8.</w:t>
      </w:r>
    </w:p>
    <w:p>
      <w:pPr/>
      <w:r>
        <w:t>3. Pilih lamaran kandidat aktif, maksimal 100. Cari nama/email atau paste daftar email dari Excel. Pastikan seluruh kandidat yang dipilih sesuai sasaran.</w:t>
      </w:r>
    </w:p>
    <w:p>
      <w:pPr/>
      <w:r>
        <w:t>4. Isi jadwal dibuka dan tenggat akhir dalam zona waktu yang ditampilkan. Tenggat harus di masa depan dan setelah waktu buka; sediakan rentang yang cukup untuk seluruh tahap.</w:t>
      </w:r>
    </w:p>
    <w:p>
      <w:pPr/>
      <w:r>
        <w:t>5. Centang pernyataan pemeriksaan paket, durasi, kandidat, dan jadwal, lalu klik Simpan penugasan. Periksa hasil pada Hasil &amp; sesi kandidat dan sampaikan jadwal melalui kanal resmi.</w:t>
      </w:r>
    </w:p>
    <w:p>
      <w:pPr/>
      <w:r>
        <w:t>Penugasan dengan lamaran, Form, dan versi yang sama dilewati tanpa mengubah jawaban, durasi, atau jadwal lama. Mengulang pemilihan bukan cara memperbarui penugasan. Buat penugasan Form A dan Form B secara terpisah bila keduanya diperlukan, lalu beri waktu yang cukup agar kandidat menyelesaikan Form A sebelum tenggat Form B. Kecenderungan perilaku dalam Form A digunakan untuk konteks wawancara dan bukan penentu kelulusan.</w:t>
      </w:r>
    </w:p>
    <w:p>
      <w:pPr>
        <w:pStyle w:val="3"/>
      </w:pPr>
      <w:r>
        <w:t>6.4 Memantau Form B dan memakai kontrol assessor</w:t>
      </w:r>
    </w:p>
    <w:p>
      <w:pPr/>
      <w:r>
        <w:t>1. Buka Hasil &amp; sesi kandidat, cari nama/email, lalu klik Buka sesi / hasil.</w:t>
      </w:r>
    </w:p>
    <w:p>
      <w:pPr/>
      <w:r>
        <w:t>2. Periksa penyelesaian Form A, Kesiapan kandidat, dan jadwal. Kandidat harus menyelesaikan Form A serta Konfirmasi kesiapan sebelum memulai Form B.</w:t>
      </w:r>
    </w:p>
    <w:p>
      <w:pPr/>
      <w:r>
        <w:t>3. Kandidat dapat menekan Mulai pada halamannya sendiri. Jika diperlukan untuk pendampingan, assessor dapat mencentang kesiapan kandidat dan assessor lalu menekan Mulai tahap untuk kandidat pada tahap yang belum dimulai. Timer dimulai saat tahap dibuka dan halaman kandidat diperbarui otomatis.</w:t>
      </w:r>
    </w:p>
    <w:p>
      <w:pPr/>
      <w:r>
        <w:t>4. Setelah kandidat selesai dan jawaban tersimpan, centang konfirmasi penguncian lalu klik Kunci tahap aktif bila diperlukan. Kandidat juga dapat menyelesaikan tahap dari halamannya.</w:t>
      </w:r>
    </w:p>
    <w:p>
      <w:pPr/>
      <w:r>
        <w:t>5. Pantau tahap secara berurutan melalui Perbarui status sesi. Pada Penalaran paralel, kandidat mengunci B01 sampai B04 melalui Next sebelum mengisi penjelasan proses. Pada Simulasi dinamis, kandidat menekan Lanjut untuk mengunci prioritas dan membuka fakta baru dalam tahap yang sama. Setelah Probe konsistensi selesai, kandidat mengisi catatan kondisi.</w:t>
      </w:r>
    </w:p>
    <w:p>
      <w:pPr>
        <w:pStyle w:val="3"/>
      </w:pPr>
      <w:r>
        <w:t>6.5 Menangani gangguan dan menambah waktu</w:t>
      </w:r>
    </w:p>
    <w:p>
      <w:pPr/>
      <w:r>
        <w:t>Pada sesi yang masih memiliki tahap aktif, buka Pemulihan gangguan pada tahap aktif. Isi Tambahan menit antara 1 dan 120, tulis Alasan dan bagian terdampak minimal 10 karakter, lalu klik Tambahkan waktu dan catat alasan. Timer kandidat diperbarui otomatis; tenggat penugasan ikut bertambah sebesar tambahan waktu.</w:t>
      </w:r>
    </w:p>
    <w:p>
      <w:pPr/>
      <w:r>
        <w:t>Tambahan hanya diterima sebelum timer tahap aktif dan tenggat penugasan berakhir. Tahap yang telah ditutup tidak dapat dibuka ulang. Jika status berubah atau perpanjangan ditolak, perbarui status sesi. Bila hasil tidak dapat ditafsirkan karena gangguan, catat bukti dan gunakan status Administrasi tidak valid sesuai penilaian assessor.</w:t>
      </w:r>
    </w:p>
    <w:p>
      <w:pPr>
        <w:pStyle w:val="3"/>
      </w:pPr>
      <w:r>
        <w:t>6.6 Meninjau hasil dan menyimpan penilaian</w:t>
      </w:r>
    </w:p>
    <w:p>
      <w:pPr/>
      <w:r>
        <w:t>1. Buka sesi kandidat yang telah selesai. Tinjau Ringkasan hasil, Jawaban tersimpan dan catatan kandidat, serta Riwayat aktivitas sesi.</w:t>
      </w:r>
    </w:p>
    <w:p>
      <w:pPr/>
      <w:r>
        <w:t>2. Gunakan Kunci dan rubrik versi penugasan sebagai bahan penilaian terbatas untuk assessor. Jangan membagikan materi ini kepada kandidat.</w:t>
      </w:r>
    </w:p>
    <w:p>
      <w:pPr/>
      <w:r>
        <w:t>3. Untuk Form B, isi enam dimensi bernilai 0 sampai 4: Penjelasan proses, Disiplin bukti, Kontrol risiko, Prioritas, Adaptasi, dan Komunikasi.</w:t>
      </w:r>
    </w:p>
    <w:p>
      <w:pPr/>
      <w:r>
        <w:t>4. Pilih Status verifikasi: Kemampuan terdemonstrasi, Terbatas atau perlu klarifikasi, Belum terdemonstrasi, atau Administrasi tidak valid.</w:t>
      </w:r>
    </w:p>
    <w:p>
      <w:pPr/>
      <w:r>
        <w:t>5. Isi alasan dan bukti, termasuk gangguan atau akomodasi, minimal 10 karakter. Klik Simpan penilaian assessor dan pastikan pesan tersimpan muncul.</w:t>
      </w:r>
    </w:p>
    <w:p>
      <w:pPr/>
      <w:r>
        <w:t>IPP Form A merupakan indeks prioritas pilot untuk membantu review dan verifikasi, bukan keputusan kelulusan otomatis. Kecenderungan perilaku dalam Form A digunakan sebagai konteks wawancara. Pertimbangkan jawaban, bukti proses, dan kondisi pengerjaan ketika menilai hasil. Aktivitas berpindah tab atau keluar layar penuh memerlukan klarifikasi dan tidak otomatis membuktikan kecurangan.</w:t>
      </w:r>
    </w:p>
    <w:p>
      <w:pPr>
        <w:pStyle w:val="3"/>
      </w:pPr>
      <w:r>
        <w:t>6.7 Penguasaan Bidang belum tersedia</w:t>
      </w:r>
    </w:p>
    <w:p>
      <w:pPr/>
      <w:r>
        <w:t>Halaman Tes Teknis saat ini memuat Tes kompatibilitas Form A dan Form B. Kategori Penguasaan Bidang ditampilkan dalam keadaan nonaktif dengan keterangan Belum tersedia.</w:t>
      </w:r>
    </w:p>
    <w:p>
      <w:pPr/>
      <w:r>
        <w:t>Gunakan penugasan tes online untuk proses yang sedang berjalan. Formulir pengumpulan hasil tes teknis berbasis file dari panduan lama tidak menjadi alur pengerjaan baru pada aplikasi saat ini. Apabila HR menyiapkan kegiatan lain, sampaikan petunjuknya secara terpisah dan jangan menganggap kegiatan tersebut sudah terhubung ke kategori Penguasaan Bidang.</w:t>
      </w:r>
    </w:p>
    <w:p>
      <w:pPr>
        <w:pStyle w:val="3"/>
      </w:pPr>
      <w:r>
        <w:t>6.8 Mengedit nama paket dan soal</w:t>
      </w:r>
    </w:p>
    <w:p>
      <w:pPr/>
      <w:r>
        <w:t>1. Buka Tes teknis online lalu Pengaturan &amp; penugasan. Pilih Paket asesmen yang ingin diperbarui.</w:t>
      </w:r>
    </w:p>
    <w:p>
      <w:pPr/>
      <w:r>
        <w:t>2. Buka Edit nama paket dan soal. Ubah Nama paket tes bila diperlukan.</w:t>
      </w:r>
    </w:p>
    <w:p>
      <w:pPr/>
      <w:r>
        <w:t>3. Buka tahap terkait, lalu perbarui Judul tahap, Judul soal, atau Teks pertanyaan sesuai kebutuhan. Nama paket, judul tahap, dan judul soal maksimal 255 karakter; teks pertanyaan maksimal 5.000 karakter.</w:t>
      </w:r>
    </w:p>
    <w:p>
      <w:pPr/>
      <w:r>
        <w:t>4. Klik Simpan perubahan paket dan pastikan pesan berhasil muncul. Periksa kembali paket serta durasi sebelum membuat penugasan.</w:t>
      </w:r>
    </w:p>
    <w:p>
      <w:pPr/>
      <w:r>
        <w:t>Perubahan hanya berlaku bagi penugasan baru. Sesi yang sudah ditugaskan tetap memakai materi yang tersimpan saat penugasan dibuat. Fitur ini mengubah nama dan teks pertanyaan; pilihan jawaban, kunci, rubrik, serta susunan tahap tidak diedit melalui formulir tersebut. Periksa kesesuaian perubahan agar arti soal tetap selaras dengan pilihan dan rubriknya.</w:t>
      </w:r>
    </w:p>
    <w:p>
      <w:pPr>
        <w:pStyle w:val="3"/>
      </w:pPr>
      <w:r>
        <w:t>6.9 Menghapus penugasan dan hasil tes teknis</w:t>
      </w:r>
    </w:p>
    <w:p>
      <w:pPr/>
      <w:r>
        <w:t>1. Buka Hasil &amp; sesi kandidat, cari nama atau email, lalu pilih Buka sesi / hasil.</w:t>
      </w:r>
    </w:p>
    <w:p>
      <w:pPr/>
      <w:r>
        <w:t>2. Periksa identitas, Form, versi penugasan, serta status sesi. Klik Hapus hasil tes hanya jika seluruh data tes tersebut memang perlu dihapus.</w:t>
      </w:r>
    </w:p>
    <w:p>
      <w:pPr/>
      <w:r>
        <w:t>3. Baca ringkasan konfirmasi. Pilih Batal bila sasaran tidak sesuai, atau Ya, hapus hasil tes untuk melanjutkan.</w:t>
      </w:r>
    </w:p>
    <w:p>
      <w:pPr/>
      <w:r>
        <w:t>Penghapusan bersifat permanen dan mencakup penugasan, jawaban, skor, catatan kondisi, serta penilaian tes yang dipilih. Sesi yang sedang berjalan kehilangan akses. Akun, lamaran, tes lain, dan riwayat audit tetap tersimpan. Kandidat dapat ditugaskan ulang setelah penghapusan. Jangan memakai penghapusan untuk sekadar memperbarui tampilan; gunakan Perbarui status sesi.</w:t>
      </w:r>
    </w:p>
    <w:p>
      <w:pPr>
        <w:pStyle w:val="2"/>
      </w:pPr>
      <w:r>
        <w:t>7 Arti status dan batas dokumen</w:t>
      </w:r>
    </w:p>
    <w:p>
      <w:pPr>
        <w:pStyle w:val="3"/>
      </w:pPr>
      <w:r>
        <w:t>7.1 Status pengumpulan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690"/>
      </w:tblGrid>
      <w:tr>
        <w:trPr>
          <w:cantSplit/>
          <w:tblHeader/>
        </w:trPr>
        <w:tc>
          <w:tcPr>
            <w:tcW w:type="dxa" w:w="2835"/>
            <w:vAlign w:val="center"/>
            <w:shd w:fill="E8EDF5"/>
            <w:tcMar>
              <w:top w:w="90" w:type="dxa"/>
              <w:left w:w="90" w:type="dxa"/>
              <w:bottom w:w="90" w:type="dxa"/>
              <w:right w:w="90" w:type="dxa"/>
            </w:tcMar>
          </w:tcPr>
          <w:p>
            <w:pPr>
              <w:keepNext w:val="0"/>
              <w:spacing w:after="60"/>
            </w:pPr>
            <w:r>
              <w:rPr>
                <w:b/>
                <w:sz w:val="19"/>
              </w:rPr>
              <w:t>Status</w:t>
            </w:r>
          </w:p>
        </w:tc>
        <w:tc>
          <w:tcPr>
            <w:tcW w:type="dxa" w:w="6690"/>
            <w:vAlign w:val="center"/>
            <w:shd w:fill="E8EDF5"/>
            <w:tcMar>
              <w:top w:w="90" w:type="dxa"/>
              <w:left w:w="90" w:type="dxa"/>
              <w:bottom w:w="90" w:type="dxa"/>
              <w:right w:w="90" w:type="dxa"/>
            </w:tcMar>
          </w:tcPr>
          <w:p>
            <w:pPr>
              <w:keepNext w:val="0"/>
              <w:spacing w:after="60"/>
            </w:pPr>
            <w:r>
              <w:rPr>
                <w:b/>
                <w:sz w:val="19"/>
              </w:rPr>
              <w:t>Makna dan langkah berikutnya</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Mulai</w:t>
            </w:r>
          </w:p>
        </w:tc>
        <w:tc>
          <w:tcPr>
            <w:tcW w:type="dxa" w:w="6690"/>
            <w:vAlign w:val="center"/>
            <w:shd w:fill="FFFFFF"/>
            <w:tcMar>
              <w:top w:w="90" w:type="dxa"/>
              <w:left w:w="90" w:type="dxa"/>
              <w:bottom w:w="90" w:type="dxa"/>
              <w:right w:w="90" w:type="dxa"/>
            </w:tcMar>
          </w:tcPr>
          <w:p>
            <w:pPr>
              <w:keepNext w:val="0"/>
              <w:spacing w:after="60"/>
            </w:pPr>
            <w:r>
              <w:rPr>
                <w:b w:val="0"/>
                <w:sz w:val="19"/>
              </w:rPr>
              <w:t>Belum ada draf tersimpan; buka tugas dan mulai menyiapkan dokumen.</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Draf</w:t>
            </w:r>
          </w:p>
        </w:tc>
        <w:tc>
          <w:tcPr>
            <w:tcW w:type="dxa" w:w="6690"/>
            <w:vAlign w:val="center"/>
            <w:shd w:fill="F5F7FA"/>
            <w:tcMar>
              <w:top w:w="90" w:type="dxa"/>
              <w:left w:w="90" w:type="dxa"/>
              <w:bottom w:w="90" w:type="dxa"/>
              <w:right w:w="90" w:type="dxa"/>
            </w:tcMar>
          </w:tcPr>
          <w:p>
            <w:pPr>
              <w:keepNext w:val="0"/>
              <w:spacing w:after="60"/>
            </w:pPr>
            <w:r>
              <w:rPr>
                <w:b w:val="0"/>
                <w:sz w:val="19"/>
              </w:rPr>
              <w:t>Pengumpulan belum final; lengkapi dan kirim sebelum tenggat.</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Sudah dikumpulkan</w:t>
            </w:r>
          </w:p>
        </w:tc>
        <w:tc>
          <w:tcPr>
            <w:tcW w:type="dxa" w:w="6690"/>
            <w:vAlign w:val="center"/>
            <w:shd w:fill="FFFFFF"/>
            <w:tcMar>
              <w:top w:w="90" w:type="dxa"/>
              <w:left w:w="90" w:type="dxa"/>
              <w:bottom w:w="90" w:type="dxa"/>
              <w:right w:w="90" w:type="dxa"/>
            </w:tcMar>
          </w:tcPr>
          <w:p>
            <w:pPr>
              <w:keepNext w:val="0"/>
              <w:spacing w:after="60"/>
            </w:pPr>
            <w:r>
              <w:rPr>
                <w:b w:val="0"/>
                <w:sz w:val="19"/>
              </w:rPr>
              <w:t>Versi final tersimpan dan terkunci; lihat tanda terima.</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Dibuka untuk revisi</w:t>
            </w:r>
          </w:p>
        </w:tc>
        <w:tc>
          <w:tcPr>
            <w:tcW w:type="dxa" w:w="6690"/>
            <w:vAlign w:val="center"/>
            <w:shd w:fill="F5F7FA"/>
            <w:tcMar>
              <w:top w:w="90" w:type="dxa"/>
              <w:left w:w="90" w:type="dxa"/>
              <w:bottom w:w="90" w:type="dxa"/>
              <w:right w:w="90" w:type="dxa"/>
            </w:tcMar>
          </w:tcPr>
          <w:p>
            <w:pPr>
              <w:keepNext w:val="0"/>
              <w:spacing w:after="60"/>
            </w:pPr>
            <w:r>
              <w:rPr>
                <w:b w:val="0"/>
                <w:sz w:val="19"/>
              </w:rPr>
              <w:t>HR membuka pengeditan; baca alasan dan kirim ulang sebelum tenggat revisi.</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Tidak diwajibkan</w:t>
            </w:r>
          </w:p>
        </w:tc>
        <w:tc>
          <w:tcPr>
            <w:tcW w:type="dxa" w:w="6690"/>
            <w:vAlign w:val="center"/>
            <w:shd w:fill="FFFFFF"/>
            <w:tcMar>
              <w:top w:w="90" w:type="dxa"/>
              <w:left w:w="90" w:type="dxa"/>
              <w:bottom w:w="90" w:type="dxa"/>
              <w:right w:w="90" w:type="dxa"/>
            </w:tcMar>
          </w:tcPr>
          <w:p>
            <w:pPr>
              <w:keepNext w:val="0"/>
              <w:spacing w:after="60"/>
            </w:pPr>
            <w:r>
              <w:rPr>
                <w:b w:val="0"/>
                <w:sz w:val="19"/>
              </w:rPr>
              <w:t>HR membebaskan kewajiban portofolio.</w:t>
            </w:r>
          </w:p>
        </w:tc>
      </w:tr>
    </w:tbl>
    <w:p>
      <w:pPr/>
      <w:r>
        <w:t>Tenggat terlewati atau Revisi belum dikumpulkan menunjukkan perlunya tindak lanjut. Keduanya tidak berarti dokumen sudah terkirim.</w:t>
      </w:r>
    </w:p>
    <w:p>
      <w:pPr>
        <w:pStyle w:val="3"/>
      </w:pPr>
      <w:r>
        <w:t>7.2 Status 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690"/>
      </w:tblGrid>
      <w:tr>
        <w:trPr>
          <w:cantSplit/>
          <w:tblHeader/>
        </w:trPr>
        <w:tc>
          <w:tcPr>
            <w:tcW w:type="dxa" w:w="2835"/>
            <w:vAlign w:val="center"/>
            <w:shd w:fill="E8EDF5"/>
            <w:tcMar>
              <w:top w:w="90" w:type="dxa"/>
              <w:left w:w="90" w:type="dxa"/>
              <w:bottom w:w="90" w:type="dxa"/>
              <w:right w:w="90" w:type="dxa"/>
            </w:tcMar>
          </w:tcPr>
          <w:p>
            <w:pPr>
              <w:keepNext w:val="0"/>
              <w:spacing w:after="60"/>
            </w:pPr>
            <w:r>
              <w:rPr>
                <w:b/>
                <w:sz w:val="19"/>
              </w:rPr>
              <w:t>Status file</w:t>
            </w:r>
          </w:p>
        </w:tc>
        <w:tc>
          <w:tcPr>
            <w:tcW w:type="dxa" w:w="6690"/>
            <w:vAlign w:val="center"/>
            <w:shd w:fill="E8EDF5"/>
            <w:tcMar>
              <w:top w:w="90" w:type="dxa"/>
              <w:left w:w="90" w:type="dxa"/>
              <w:bottom w:w="90" w:type="dxa"/>
              <w:right w:w="90" w:type="dxa"/>
            </w:tcMar>
          </w:tcPr>
          <w:p>
            <w:pPr>
              <w:keepNext w:val="0"/>
              <w:spacing w:after="60"/>
            </w:pPr>
            <w:r>
              <w:rPr>
                <w:b/>
                <w:sz w:val="19"/>
              </w:rPr>
              <w:t>Tindakan kandidat</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Tersimpan</w:t>
            </w:r>
          </w:p>
        </w:tc>
        <w:tc>
          <w:tcPr>
            <w:tcW w:type="dxa" w:w="6690"/>
            <w:vAlign w:val="center"/>
            <w:shd w:fill="FFFFFF"/>
            <w:tcMar>
              <w:top w:w="90" w:type="dxa"/>
              <w:left w:w="90" w:type="dxa"/>
              <w:bottom w:w="90" w:type="dxa"/>
              <w:right w:w="90" w:type="dxa"/>
            </w:tcMar>
          </w:tcPr>
          <w:p>
            <w:pPr>
              <w:keepNext w:val="0"/>
              <w:spacing w:after="60"/>
            </w:pPr>
            <w:r>
              <w:rPr>
                <w:b w:val="0"/>
                <w:sz w:val="19"/>
              </w:rPr>
              <w:t>File tersedia tanpa pemindaian antivirus aktif; pilih melalui Unggah file, lalu lanjutkan pengumpulan.</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Menunggu pemeriksaan keamanan</w:t>
            </w:r>
          </w:p>
        </w:tc>
        <w:tc>
          <w:tcPr>
            <w:tcW w:type="dxa" w:w="6690"/>
            <w:vAlign w:val="center"/>
            <w:shd w:fill="F5F7FA"/>
            <w:tcMar>
              <w:top w:w="90" w:type="dxa"/>
              <w:left w:w="90" w:type="dxa"/>
              <w:bottom w:w="90" w:type="dxa"/>
              <w:right w:w="90" w:type="dxa"/>
            </w:tcMar>
          </w:tcPr>
          <w:p>
            <w:pPr>
              <w:keepNext w:val="0"/>
              <w:spacing w:after="60"/>
            </w:pPr>
            <w:r>
              <w:rPr>
                <w:b w:val="0"/>
                <w:sz w:val="19"/>
              </w:rPr>
              <w:t>Tunggu pemeriksaan selesai; hubungi HR jika status tidak berubah.</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Siap dikumpulkan</w:t>
            </w:r>
          </w:p>
        </w:tc>
        <w:tc>
          <w:tcPr>
            <w:tcW w:type="dxa" w:w="6690"/>
            <w:vAlign w:val="center"/>
            <w:shd w:fill="FFFFFF"/>
            <w:tcMar>
              <w:top w:w="90" w:type="dxa"/>
              <w:left w:w="90" w:type="dxa"/>
              <w:bottom w:w="90" w:type="dxa"/>
              <w:right w:w="90" w:type="dxa"/>
            </w:tcMar>
          </w:tcPr>
          <w:p>
            <w:pPr>
              <w:keepNext w:val="0"/>
              <w:spacing w:after="60"/>
            </w:pPr>
            <w:r>
              <w:rPr>
                <w:b w:val="0"/>
                <w:sz w:val="19"/>
              </w:rPr>
              <w:t>Pilih file untuk draf, periksa isi, lalu kirim final jika lengkap.</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Pemeriksaan gagal</w:t>
            </w:r>
          </w:p>
        </w:tc>
        <w:tc>
          <w:tcPr>
            <w:tcW w:type="dxa" w:w="6690"/>
            <w:vAlign w:val="center"/>
            <w:shd w:fill="F5F7FA"/>
            <w:tcMar>
              <w:top w:w="90" w:type="dxa"/>
              <w:left w:w="90" w:type="dxa"/>
              <w:bottom w:w="90" w:type="dxa"/>
              <w:right w:w="90" w:type="dxa"/>
            </w:tcMar>
          </w:tcPr>
          <w:p>
            <w:pPr>
              <w:keepNext w:val="0"/>
              <w:spacing w:after="60"/>
            </w:pPr>
            <w:r>
              <w:rPr>
                <w:b w:val="0"/>
                <w:sz w:val="19"/>
              </w:rPr>
              <w:t>Gunakan Coba lagi jika tersedia; hubungi HR bila tetap gagal.</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File ditolak</w:t>
            </w:r>
          </w:p>
        </w:tc>
        <w:tc>
          <w:tcPr>
            <w:tcW w:type="dxa" w:w="6690"/>
            <w:vAlign w:val="center"/>
            <w:shd w:fill="FFFFFF"/>
            <w:tcMar>
              <w:top w:w="90" w:type="dxa"/>
              <w:left w:w="90" w:type="dxa"/>
              <w:bottom w:w="90" w:type="dxa"/>
              <w:right w:w="90" w:type="dxa"/>
            </w:tcMar>
          </w:tcPr>
          <w:p>
            <w:pPr>
              <w:keepNext w:val="0"/>
              <w:spacing w:after="60"/>
            </w:pPr>
            <w:r>
              <w:rPr>
                <w:b w:val="0"/>
                <w:sz w:val="19"/>
              </w:rPr>
              <w:t>Baca pesan penolakan dan siapkan file pengganti yang sesuai.</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Belum dipindai antivirus</w:t>
            </w:r>
          </w:p>
        </w:tc>
        <w:tc>
          <w:tcPr>
            <w:tcW w:type="dxa" w:w="6690"/>
            <w:vAlign w:val="center"/>
            <w:shd w:fill="F5F7FA"/>
            <w:tcMar>
              <w:top w:w="90" w:type="dxa"/>
              <w:left w:w="90" w:type="dxa"/>
              <w:bottom w:w="90" w:type="dxa"/>
              <w:right w:w="90" w:type="dxa"/>
            </w:tcMar>
          </w:tcPr>
          <w:p>
            <w:pPr>
              <w:keepNext w:val="0"/>
              <w:spacing w:after="60"/>
            </w:pPr>
            <w:r>
              <w:rPr>
                <w:b w:val="0"/>
                <w:sz w:val="19"/>
              </w:rPr>
              <w:t>File belum siap bila pemeriksaan wajib; hubungi HR jika tidak dapat dilanjutkan.</w:t>
            </w:r>
          </w:p>
        </w:tc>
      </w:tr>
    </w:tbl>
    <w:p>
      <w:pPr/>
      <w:r>
        <w:t>Status file tersedia/siap tidak sama dengan status pengumpulan final.</w:t>
      </w:r>
    </w:p>
    <w:p>
      <w:pPr>
        <w:pStyle w:val="3"/>
      </w:pPr>
      <w:r>
        <w:t>7.3 Batas awal pada konfigurasi aplikasi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71"/>
        <w:gridCol w:w="3333"/>
        <w:gridCol w:w="1905"/>
        <w:gridCol w:w="1714"/>
      </w:tblGrid>
      <w:tr>
        <w:trPr>
          <w:cantSplit/>
          <w:tblHeader/>
        </w:trPr>
        <w:tc>
          <w:tcPr>
            <w:tcW w:type="dxa" w:w="2571"/>
            <w:vAlign w:val="center"/>
            <w:shd w:fill="E8EDF5"/>
            <w:tcMar>
              <w:top w:w="90" w:type="dxa"/>
              <w:bottom w:w="90" w:type="dxa"/>
              <w:left w:w="110" w:type="dxa"/>
              <w:right w:w="110" w:type="dxa"/>
            </w:tcMar>
          </w:tcPr>
          <w:p>
            <w:pPr>
              <w:spacing w:after="0" w:line="259" w:lineRule="auto"/>
            </w:pPr>
            <w:r>
              <w:rPr>
                <w:b/>
                <w:color w:val="000000"/>
                <w:sz w:val="20"/>
              </w:rPr>
              <w:t>Jenis dokumen</w:t>
            </w:r>
          </w:p>
        </w:tc>
        <w:tc>
          <w:tcPr>
            <w:tcW w:type="dxa" w:w="3333"/>
            <w:vAlign w:val="center"/>
            <w:shd w:fill="E8EDF5"/>
            <w:tcMar>
              <w:top w:w="90" w:type="dxa"/>
              <w:bottom w:w="90" w:type="dxa"/>
              <w:left w:w="110" w:type="dxa"/>
              <w:right w:w="110" w:type="dxa"/>
            </w:tcMar>
          </w:tcPr>
          <w:p>
            <w:pPr>
              <w:spacing w:after="0" w:line="259" w:lineRule="auto"/>
            </w:pPr>
            <w:r>
              <w:rPr>
                <w:b/>
                <w:color w:val="000000"/>
                <w:sz w:val="20"/>
              </w:rPr>
              <w:t>Format</w:t>
            </w:r>
          </w:p>
        </w:tc>
        <w:tc>
          <w:tcPr>
            <w:tcW w:type="dxa" w:w="1905"/>
            <w:vAlign w:val="center"/>
            <w:shd w:fill="E8EDF5"/>
            <w:tcMar>
              <w:top w:w="90" w:type="dxa"/>
              <w:bottom w:w="90" w:type="dxa"/>
              <w:left w:w="110" w:type="dxa"/>
              <w:right w:w="110" w:type="dxa"/>
            </w:tcMar>
          </w:tcPr>
          <w:p>
            <w:pPr>
              <w:spacing w:after="0" w:line="259" w:lineRule="auto"/>
            </w:pPr>
            <w:r>
              <w:rPr>
                <w:b/>
                <w:color w:val="000000"/>
                <w:sz w:val="20"/>
              </w:rPr>
              <w:t>Ukuran per file</w:t>
            </w:r>
          </w:p>
        </w:tc>
        <w:tc>
          <w:tcPr>
            <w:tcW w:type="dxa" w:w="1714"/>
            <w:vAlign w:val="center"/>
            <w:shd w:fill="E8EDF5"/>
            <w:tcMar>
              <w:top w:w="90" w:type="dxa"/>
              <w:bottom w:w="90" w:type="dxa"/>
              <w:left w:w="110" w:type="dxa"/>
              <w:right w:w="110" w:type="dxa"/>
            </w:tcMar>
          </w:tcPr>
          <w:p>
            <w:pPr>
              <w:spacing w:after="0" w:line="259" w:lineRule="auto"/>
            </w:pPr>
            <w:r>
              <w:rPr>
                <w:b/>
                <w:color w:val="000000"/>
                <w:sz w:val="20"/>
              </w:rPr>
              <w:t>Jumlah</w:t>
            </w:r>
          </w:p>
        </w:tc>
      </w:tr>
      <w:tr>
        <w:trPr>
          <w:cantSplit/>
        </w:trPr>
        <w:tc>
          <w:tcPr>
            <w:tcW w:type="dxa" w:w="2571"/>
            <w:vAlign w:val="center"/>
            <w:shd w:fill="FFFFFF"/>
            <w:tcMar>
              <w:top w:w="90" w:type="dxa"/>
              <w:bottom w:w="90" w:type="dxa"/>
              <w:left w:w="110" w:type="dxa"/>
              <w:right w:w="110" w:type="dxa"/>
            </w:tcMar>
          </w:tcPr>
          <w:p>
            <w:pPr>
              <w:spacing w:after="0" w:line="259" w:lineRule="auto"/>
            </w:pPr>
            <w:r>
              <w:rPr>
                <w:b w:val="0"/>
                <w:color w:val="000000"/>
                <w:sz w:val="20"/>
              </w:rPr>
              <w:t>Portofolio utama</w:t>
            </w:r>
          </w:p>
        </w:tc>
        <w:tc>
          <w:tcPr>
            <w:tcW w:type="dxa" w:w="3333"/>
            <w:vAlign w:val="center"/>
            <w:shd w:fill="FFFFFF"/>
            <w:tcMar>
              <w:top w:w="90" w:type="dxa"/>
              <w:bottom w:w="90" w:type="dxa"/>
              <w:left w:w="110" w:type="dxa"/>
              <w:right w:w="110" w:type="dxa"/>
            </w:tcMar>
          </w:tcPr>
          <w:p>
            <w:pPr>
              <w:spacing w:after="0" w:line="259" w:lineRule="auto"/>
            </w:pPr>
            <w:r>
              <w:rPr>
                <w:b w:val="0"/>
                <w:color w:val="000000"/>
                <w:sz w:val="20"/>
              </w:rPr>
              <w:t>PDF</w:t>
            </w:r>
          </w:p>
        </w:tc>
        <w:tc>
          <w:tcPr>
            <w:tcW w:type="dxa" w:w="1905"/>
            <w:vAlign w:val="center"/>
            <w:shd w:fill="FFFFFF"/>
            <w:tcMar>
              <w:top w:w="90" w:type="dxa"/>
              <w:bottom w:w="90" w:type="dxa"/>
              <w:left w:w="110" w:type="dxa"/>
              <w:right w:w="110" w:type="dxa"/>
            </w:tcMar>
          </w:tcPr>
          <w:p>
            <w:pPr>
              <w:spacing w:after="0" w:line="259" w:lineRule="auto"/>
            </w:pPr>
            <w:r>
              <w:rPr>
                <w:b w:val="0"/>
                <w:color w:val="000000"/>
                <w:sz w:val="20"/>
              </w:rPr>
              <w:t>20 MB</w:t>
            </w:r>
          </w:p>
        </w:tc>
        <w:tc>
          <w:tcPr>
            <w:tcW w:type="dxa" w:w="1714"/>
            <w:vAlign w:val="center"/>
            <w:shd w:fill="FFFFFF"/>
            <w:tcMar>
              <w:top w:w="90" w:type="dxa"/>
              <w:bottom w:w="90" w:type="dxa"/>
              <w:left w:w="110" w:type="dxa"/>
              <w:right w:w="110" w:type="dxa"/>
            </w:tcMar>
          </w:tcPr>
          <w:p>
            <w:pPr>
              <w:spacing w:after="0" w:line="259" w:lineRule="auto"/>
            </w:pPr>
            <w:r>
              <w:rPr>
                <w:b w:val="0"/>
                <w:color w:val="000000"/>
                <w:sz w:val="20"/>
              </w:rPr>
              <w:t>1 file wajib</w:t>
            </w:r>
          </w:p>
        </w:tc>
      </w:tr>
      <w:tr>
        <w:trPr>
          <w:cantSplit/>
        </w:trPr>
        <w:tc>
          <w:tcPr>
            <w:tcW w:type="dxa" w:w="2571"/>
            <w:vAlign w:val="center"/>
            <w:shd w:fill="F6F8FB"/>
            <w:tcMar>
              <w:top w:w="90" w:type="dxa"/>
              <w:bottom w:w="90" w:type="dxa"/>
              <w:left w:w="110" w:type="dxa"/>
              <w:right w:w="110" w:type="dxa"/>
            </w:tcMar>
          </w:tcPr>
          <w:p>
            <w:pPr>
              <w:spacing w:after="0" w:line="259" w:lineRule="auto"/>
            </w:pPr>
            <w:r>
              <w:rPr>
                <w:b w:val="0"/>
                <w:color w:val="000000"/>
                <w:sz w:val="20"/>
              </w:rPr>
              <w:t>Bukti portofolio</w:t>
            </w:r>
          </w:p>
        </w:tc>
        <w:tc>
          <w:tcPr>
            <w:tcW w:type="dxa" w:w="3333"/>
            <w:vAlign w:val="center"/>
            <w:shd w:fill="F6F8FB"/>
            <w:tcMar>
              <w:top w:w="90" w:type="dxa"/>
              <w:bottom w:w="90" w:type="dxa"/>
              <w:left w:w="110" w:type="dxa"/>
              <w:right w:w="110" w:type="dxa"/>
            </w:tcMar>
          </w:tcPr>
          <w:p>
            <w:pPr>
              <w:spacing w:after="0" w:line="259" w:lineRule="auto"/>
            </w:pPr>
            <w:r>
              <w:rPr>
                <w:b w:val="0"/>
                <w:color w:val="000000"/>
                <w:sz w:val="20"/>
              </w:rPr>
              <w:t>PDF, DOCX, JPG, JPEG, PNG</w:t>
            </w:r>
          </w:p>
        </w:tc>
        <w:tc>
          <w:tcPr>
            <w:tcW w:type="dxa" w:w="1905"/>
            <w:vAlign w:val="center"/>
            <w:shd w:fill="F6F8FB"/>
            <w:tcMar>
              <w:top w:w="90" w:type="dxa"/>
              <w:bottom w:w="90" w:type="dxa"/>
              <w:left w:w="110" w:type="dxa"/>
              <w:right w:w="110" w:type="dxa"/>
            </w:tcMar>
          </w:tcPr>
          <w:p>
            <w:pPr>
              <w:spacing w:after="0" w:line="259" w:lineRule="auto"/>
            </w:pPr>
            <w:r>
              <w:rPr>
                <w:b w:val="0"/>
                <w:color w:val="000000"/>
                <w:sz w:val="20"/>
              </w:rPr>
              <w:t>10 MB</w:t>
            </w:r>
          </w:p>
        </w:tc>
        <w:tc>
          <w:tcPr>
            <w:tcW w:type="dxa" w:w="1714"/>
            <w:vAlign w:val="center"/>
            <w:shd w:fill="F6F8FB"/>
            <w:tcMar>
              <w:top w:w="90" w:type="dxa"/>
              <w:bottom w:w="90" w:type="dxa"/>
              <w:left w:w="110" w:type="dxa"/>
              <w:right w:w="110" w:type="dxa"/>
            </w:tcMar>
          </w:tcPr>
          <w:p>
            <w:pPr>
              <w:spacing w:after="0" w:line="259" w:lineRule="auto"/>
            </w:pPr>
            <w:r>
              <w:rPr>
                <w:b w:val="0"/>
                <w:color w:val="000000"/>
                <w:sz w:val="20"/>
              </w:rPr>
              <w:t>Maksimal 10, opsional</w:t>
            </w:r>
          </w:p>
        </w:tc>
      </w:tr>
    </w:tbl>
    <w:p>
      <w:pPr/>
      <w:r>
        <w:t>Kuota awal per lamaran adalah 500 MB, termasuk histori. Batas ini merupakan nilai awal kode, bukan konfirmasi pengaturan yang sedang berlaku pada server. Ikuti batas yang ditampilkan portal. Mengganti ekstensi nama file tidak mengubah format aslinya.</w:t>
      </w:r>
    </w:p>
    <w:p>
      <w:pPr>
        <w:pStyle w:val="3"/>
      </w:pPr>
      <w:r>
        <w:t>7.4 Status tes online dan formulir</w:t>
      </w:r>
    </w:p>
    <w:p>
      <w:pPr/>
      <w:r>
        <w:t>Status tes online berbeda dari status pengumpulan portofolio. Menyimpan jawaban tidak otomatis menyelesaikan seluruh tahap; periksa halaman akhir setiap tes yang ditugaskan.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57"/>
        <w:gridCol w:w="6667"/>
      </w:tblGrid>
      <w:tr>
        <w:trPr>
          <w:cantSplit/>
          <w:tblHeader/>
        </w:trPr>
        <w:tc>
          <w:tcPr>
            <w:tcW w:type="dxa" w:w="2857"/>
            <w:vAlign w:val="center"/>
            <w:shd w:fill="E8EDF5"/>
            <w:tcMar>
              <w:top w:w="90" w:type="dxa"/>
              <w:bottom w:w="90" w:type="dxa"/>
              <w:left w:w="110" w:type="dxa"/>
              <w:right w:w="110" w:type="dxa"/>
            </w:tcMar>
          </w:tcPr>
          <w:p>
            <w:pPr>
              <w:spacing w:after="0" w:line="259" w:lineRule="auto"/>
            </w:pPr>
            <w:r>
              <w:rPr>
                <w:b/>
                <w:color w:val="000000"/>
                <w:sz w:val="20"/>
              </w:rPr>
              <w:t>Status atau tampilan</w:t>
            </w:r>
          </w:p>
        </w:tc>
        <w:tc>
          <w:tcPr>
            <w:tcW w:type="dxa" w:w="6667"/>
            <w:vAlign w:val="center"/>
            <w:shd w:fill="E8EDF5"/>
            <w:tcMar>
              <w:top w:w="90" w:type="dxa"/>
              <w:bottom w:w="90" w:type="dxa"/>
              <w:left w:w="110" w:type="dxa"/>
              <w:right w:w="110" w:type="dxa"/>
            </w:tcMar>
          </w:tcPr>
          <w:p>
            <w:pPr>
              <w:spacing w:after="0" w:line="259" w:lineRule="auto"/>
            </w:pPr>
            <w:r>
              <w:rPr>
                <w:b/>
                <w:color w:val="000000"/>
                <w:sz w:val="20"/>
              </w:rPr>
              <w:t>Arti dan langkah berikutnya</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Jadwal belum dibuka</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Tunggu waktu mulai sesuai zona waktu pada penugasan.</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Terkunci karena Form A belum selesai</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Selesaikan seluruh tahap Form A terlebih dahulu sebelum memulai Form B. Jika Form A belum ditugaskan, hubungi HR.</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Menunggu atau berlangsung</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Tes belum selesai. Buka penugasan untuk memeriksa tahap dan indikator penyimpanan.</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Tenggat berakhir</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Batas akhir telah lewat. Jawaban yang sudah tersimpan dipakai saat finalisasi; hubungi HR jika ada kendala.</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Jawaban telah dikunci atau Selesai</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Seluruh tahap selesai atau batas tes telah berakhir. Jawaban tidak dapat diedit kembali. Setelah Form A, lanjutkan Form B sesuai penugasan; setelah Form B, simpan catatan kondisi dan konfirmasi.</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Penguasaan Bidang belum tersedia</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Kategori masih dinonaktifkan; kerjakan Tes kompatibilitas yang sudah ditugaskan.</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Formulir Draf</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Jawaban belum dikirim final. Lengkapi isian dan kirim sebelum tenggat.</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Formulir Revisi diminta</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Baca catatan HR dan kirim ulang sebelum tenggat revisi.</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Formulir Terkirim</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Respons final diterima. Simpan nomor referensi; akun portal tetap diproses tersendiri oleh HR.</w:t>
            </w:r>
          </w:p>
        </w:tc>
      </w:tr>
    </w:tbl>
    <w:p>
      <w:pPr>
        <w:pStyle w:val="2"/>
      </w:pPr>
      <w:r>
        <w:t>8 Mengatasi kendala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57"/>
        <w:gridCol w:w="6667"/>
      </w:tblGrid>
      <w:tr>
        <w:trPr>
          <w:cantSplit/>
          <w:tblHeader/>
        </w:trPr>
        <w:tc>
          <w:tcPr>
            <w:tcW w:type="dxa" w:w="2857"/>
            <w:vAlign w:val="center"/>
            <w:shd w:fill="E8EDF5"/>
            <w:tcMar>
              <w:top w:w="90" w:type="dxa"/>
              <w:bottom w:w="90" w:type="dxa"/>
              <w:left w:w="110" w:type="dxa"/>
              <w:right w:w="110" w:type="dxa"/>
            </w:tcMar>
          </w:tcPr>
          <w:p>
            <w:pPr>
              <w:spacing w:after="0" w:line="259" w:lineRule="auto"/>
            </w:pPr>
            <w:r>
              <w:rPr>
                <w:b/>
                <w:color w:val="000000"/>
                <w:sz w:val="20"/>
              </w:rPr>
              <w:t>Kendala</w:t>
            </w:r>
          </w:p>
        </w:tc>
        <w:tc>
          <w:tcPr>
            <w:tcW w:type="dxa" w:w="6667"/>
            <w:vAlign w:val="center"/>
            <w:shd w:fill="E8EDF5"/>
            <w:tcMar>
              <w:top w:w="90" w:type="dxa"/>
              <w:bottom w:w="90" w:type="dxa"/>
              <w:left w:w="110" w:type="dxa"/>
              <w:right w:w="110" w:type="dxa"/>
            </w:tcMar>
          </w:tcPr>
          <w:p>
            <w:pPr>
              <w:spacing w:after="0" w:line="259" w:lineRule="auto"/>
            </w:pPr>
            <w:r>
              <w:rPr>
                <w:b/>
                <w:color w:val="000000"/>
                <w:sz w:val="20"/>
              </w:rPr>
              <w:t>Langkah penanganan</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Email/password tidak sesuai</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Periksa email dan password; kandidat memakai /login, admin memakai /admin. Hubungi HR jika akun mungkin nonaktif.</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Password sementara kedaluwarsa</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Minta HR reset akses dan gunakan akses terbaru.</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Sesi tiba-tiba berakhir</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Masuk kembali dengan akses terbaru; perubahan password, reset akses, atau perubahan email dapat membatalkan sesi lama.</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Belum ada lamaran aktif</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HR perlu membuat lamaran atau memeriksa apakah lamaran sudah diarsipkan. Import akun saja belum memberi tugas.</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Penguasaan Bidang tidak dapat dibuka</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Kategori belum tersedia. Kerjakan Form A dan Form B pada Tes kompatibilitas sesuai penugasan HR.</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File sudah diunggah, tetapi belum ada dalam pilihan</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Klik Unggah file pada baris file yang tersedia, lalu simpan draf atau lanjutkan final.</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Pengiriman final ditolak</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Baca pesan validasi: periksa dokumen utama portofolio, keterangan bukti, format, ukuran, jumlah file, status pemeriksaan, dan tenggat.</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Unggahan ditolak</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Gunakan format asli yang didukung dan ukuran sesuai batas. Jika kuota penuh, hubungi HR; melepas file dari draf belum tentu mengurangi kuota histori.</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Pemeriksaan file tidak selesai</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Tunggu, gunakan Coba lagi bila tersedia, atau hubungi HR. HR perlu meminta pemeriksaan layanan pemindai/antrean.</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Draf tersimpan, tetapi tidak ada tanda terima</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Lanjutkan Periksa &amp; kirim final → Kirim final.</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Dokumen final perlu diganti</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Minta HR membuka revisi.</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Tenggat terlewati</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Hubungi HR untuk keputusan perpanjangan; kandidat tidak dapat mengubah tenggat sendiri.</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Import Excel gagal</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Gunakan template asli, periksa sheet/header, email duplikat, format teks, password, dan baris yang disebutkan pesan error.</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Kandidat hasil import tidak muncul di daftar lamaran</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Buat lamaran melalui Kandidat terdaftar terlebih dahulu.</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Kandidat tidak tersedia untuk dipilih</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Periksa apakah akun aktif dan masih memiliki lamaran aktif; gunakan pencarian nama/email.</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Email akses tidak diterima</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Periksa status pengiriman, spam, alamat email, serta mode pengujian Mailtrap jika ditampilkan.</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Tes teknis online belum muncul</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HR perlu membuat penugasan melalui Tes teknis online. Pembuatan lamaran tidak otomatis membuat penugasan tes online.</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Form B masih terkunci</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Pastikan Form A sudah selesai. Bila belum ada Form A, minta HR memeriksa penugasannya. Setelah terbuka dan jadwal dimulai, konfirmasikan kesiapan lalu mulai tahap sendiri.</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Penjelasan proses atau fakta baru belum terlihat</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Pada Form B, jawab B01 sampai B04 lalu tekan Next, atau lengkapi seluruh prioritas simulasi lalu tekan Lanjut. Jawaban awal dikunci sebelum bagian lanjutan dibuka.</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Catatan kondisi belum muncul setelah Form A</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Lanjutkan Form B. Pada paket baru, catatan kondisi tersedia setelah Form B selesai dan diisi terpisah dari tiga tahap tesnya.</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Perubahan teks paket belum terlihat pada sesi lama</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Pengeditan paket berlaku untuk penugasan baru. Sesi lama mempertahankan materi saat penugasan dibuat.</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Jawaban formulir sudah digunakan</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Periksa nilai pada kolom unik. Untuk identitas yang benar, hubungi HR agar respons dalam penerimaan yang sama diperiksa; jangan mengubah identitas untuk melewati validasi.</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Jawaban tes online belum tersimpan</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Pulihkan koneksi dan gunakan Simpan sekarang. Timer server tetap berjalan; laporkan waktu serta tahap terdampak kepada HR.</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Tambahan waktu tes ditolak</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Tambahan hanya dapat diberikan sebelum timer tahap aktif dan tenggat berakhir. Perbarui status sesi; tahap yang telah ditutup tidak dapat dibuka lagi.</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Ekspor portofolio menunggu worker</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HR meminta pengelola memeriksa worker ekspor portofolio. ZIP dapat diunduh setelah status Siap diunduh; atur filter bila jumlah kandidat melebihi batas.</w:t>
            </w:r>
          </w:p>
        </w:tc>
      </w:tr>
      <w:tr>
        <w:trPr>
          <w:cantSplit/>
        </w:trPr>
        <w:tc>
          <w:tcPr>
            <w:tcW w:type="dxa" w:w="2857"/>
            <w:vAlign w:val="center"/>
            <w:shd w:fill="F6F8FB"/>
            <w:tcMar>
              <w:top w:w="90" w:type="dxa"/>
              <w:bottom w:w="90" w:type="dxa"/>
              <w:left w:w="110" w:type="dxa"/>
              <w:right w:w="110" w:type="dxa"/>
            </w:tcMar>
          </w:tcPr>
          <w:p>
            <w:pPr>
              <w:spacing w:after="0" w:line="259" w:lineRule="auto"/>
            </w:pPr>
            <w:r>
              <w:rPr>
                <w:b w:val="0"/>
                <w:color w:val="000000"/>
                <w:sz w:val="20"/>
              </w:rPr>
              <w:t>Ekspor TES IQ kosong</w:t>
            </w:r>
          </w:p>
        </w:tc>
        <w:tc>
          <w:tcPr>
            <w:tcW w:type="dxa" w:w="6667"/>
            <w:vAlign w:val="center"/>
            <w:shd w:fill="F6F8FB"/>
            <w:tcMar>
              <w:top w:w="90" w:type="dxa"/>
              <w:bottom w:w="90" w:type="dxa"/>
              <w:left w:w="110" w:type="dxa"/>
              <w:right w:w="110" w:type="dxa"/>
            </w:tcMar>
          </w:tcPr>
          <w:p>
            <w:pPr>
              <w:spacing w:after="0" w:line="259" w:lineRule="auto"/>
            </w:pPr>
            <w:r>
              <w:rPr>
                <w:b w:val="0"/>
                <w:color w:val="000000"/>
                <w:sz w:val="20"/>
              </w:rPr>
              <w:t>Periksa filter dan finalisasi tes yang telah berakhir. Ekspor hanya memuat penugasan yang sudah selesai.</w:t>
            </w:r>
          </w:p>
        </w:tc>
      </w:tr>
      <w:tr>
        <w:trPr>
          <w:cantSplit/>
        </w:trPr>
        <w:tc>
          <w:tcPr>
            <w:tcW w:type="dxa" w:w="2857"/>
            <w:vAlign w:val="center"/>
            <w:shd w:fill="FFFFFF"/>
            <w:tcMar>
              <w:top w:w="90" w:type="dxa"/>
              <w:bottom w:w="90" w:type="dxa"/>
              <w:left w:w="110" w:type="dxa"/>
              <w:right w:w="110" w:type="dxa"/>
            </w:tcMar>
          </w:tcPr>
          <w:p>
            <w:pPr>
              <w:spacing w:after="0" w:line="259" w:lineRule="auto"/>
            </w:pPr>
            <w:r>
              <w:rPr>
                <w:b w:val="0"/>
                <w:color w:val="000000"/>
                <w:sz w:val="20"/>
              </w:rPr>
              <w:t>File hilang setelah kandidat dinonaktifkan</w:t>
            </w:r>
          </w:p>
        </w:tc>
        <w:tc>
          <w:tcPr>
            <w:tcW w:type="dxa" w:w="6667"/>
            <w:vAlign w:val="center"/>
            <w:shd w:fill="FFFFFF"/>
            <w:tcMar>
              <w:top w:w="90" w:type="dxa"/>
              <w:bottom w:w="90" w:type="dxa"/>
              <w:left w:w="110" w:type="dxa"/>
              <w:right w:w="110" w:type="dxa"/>
            </w:tcMar>
          </w:tcPr>
          <w:p>
            <w:pPr>
              <w:spacing w:after="0" w:line="259" w:lineRule="auto"/>
            </w:pPr>
            <w:r>
              <w:rPr>
                <w:b w:val="0"/>
                <w:color w:val="000000"/>
                <w:sz w:val="20"/>
              </w:rPr>
              <w:t>Jika memakai Nonaktifkan &amp; hapus file, berkas dihapus permanen. Mengaktifkan kembali akun tidak memulihkan berkas; hubungi pengelola sesuai kebijakan backup perusahaan.</w:t>
            </w:r>
          </w:p>
        </w:tc>
      </w:tr>
    </w:tbl>
    <w:p>
      <w:pPr/>
      <w:r>
        <w:t>Kendala formulir: jika tautan email kedaluwarsa, minta akses baru dengan email yang sama. Jika final terkunci, minta HR membuka revisi. Jika respons belum tampil di portal, HR perlu memeriksa penghubungan akun dan lamaran.</w:t>
      </w:r>
    </w:p>
    <w:p>
      <w:pPr/>
      <w:r>
        <w:t>Kendala psikotes: pada desktop, aktifkan kembali layar penuh untuk melanjutkan; pada browser HP, layar penuh tidak diwajibkan. Timer tidak berhenti saat terjadi kendala. Jika jawaban belum tersimpan, pulihkan koneksi segera dan catat pesan error untuk HR. Hasil khusus HR tidak terlihat pada akun kandidat.</w:t>
      </w:r>
    </w:p>
    <w:p>
      <w:pPr/>
      <w:r>
        <w:t>Saat meminta bantuan, sampaikan email akun, posisi/periode, jenis pengumpulan, waktu kejadian, dan pesan error. Jangan mengirim password atau kode autentikator dalam laporan kendala.</w:t>
      </w:r>
    </w:p>
    <w:p>
      <w:pPr>
        <w:pStyle w:val="2"/>
      </w:pPr>
      <w:r>
        <w:t>9 Checklist penggunaan</w:t>
      </w:r>
    </w:p>
    <w:p>
      <w:pPr>
        <w:pStyle w:val="3"/>
      </w:pPr>
      <w:r>
        <w:t>Kandidat sebelum menutup portal</w:t>
      </w:r>
    </w:p>
    <w:p>
      <w:pPr>
        <w:pStyle w:val="23"/>
      </w:pPr>
      <w:r>
        <w:t>Posisi, periode, dan petunjuk tugas sudah dibaca.</w:t>
      </w:r>
    </w:p>
    <w:p>
      <w:pPr>
        <w:pStyle w:val="23"/>
      </w:pPr>
      <w:r>
        <w:t>Dokumen dapat dibuka dan informasi rahasia yang tidak perlu sudah disamarkan.</w:t>
      </w:r>
    </w:p>
    <w:p>
      <w:pPr>
        <w:pStyle w:val="23"/>
      </w:pPr>
      <w:r>
        <w:t>File yang benar sudah masuk ke daftar pilihan pengumpulan.</w:t>
      </w:r>
    </w:p>
    <w:p>
      <w:pPr>
        <w:pStyle w:val="23"/>
      </w:pPr>
      <w:r>
        <w:t>Keterangan bukti dan tautan sudah diperiksa.</w:t>
      </w:r>
    </w:p>
    <w:p>
      <w:pPr>
        <w:pStyle w:val="23"/>
      </w:pPr>
      <w:r>
        <w:t>Pengiriman final dilakukan sebelum tenggat.</w:t>
      </w:r>
    </w:p>
    <w:p>
      <w:pPr>
        <w:pStyle w:val="23"/>
      </w:pPr>
      <w:r>
        <w:t>Tanda terima portofolio/tes yang diwajibkan sudah muncul.</w:t>
      </w:r>
    </w:p>
    <w:p>
      <w:pPr>
        <w:pStyle w:val="23"/>
      </w:pPr>
      <w:r>
        <w:t>Sudah keluar dari akun pada perangkat bersama.</w:t>
      </w:r>
    </w:p>
    <w:p>
      <w:pPr>
        <w:pStyle w:val="3"/>
      </w:pPr>
      <w:r>
        <w:t>HR sebelum membuka rekrutmen</w:t>
      </w:r>
    </w:p>
    <w:p>
      <w:pPr>
        <w:pStyle w:val="23"/>
      </w:pPr>
      <w:r>
        <w:t>Posisi dan periode yang dipakai aktif.</w:t>
      </w:r>
    </w:p>
    <w:p>
      <w:pPr>
        <w:pStyle w:val="23"/>
      </w:pPr>
      <w:r>
        <w:t>Kandidat memiliki lamaran, bukan hanya akun hasil import.</w:t>
      </w:r>
    </w:p>
    <w:p>
      <w:pPr>
        <w:pStyle w:val="23"/>
      </w:pPr>
      <w:r>
        <w:t>Tenggat, zona waktu, petunjuk, dan jadwal mulai tes sudah benar.</w:t>
      </w:r>
    </w:p>
    <w:p>
      <w:pPr>
        <w:pStyle w:val="23"/>
      </w:pPr>
      <w:r>
        <w:t>Paket tes online, durasi, serta jadwal sudah diperiksa dan ditugaskan kepada kandidat yang benar.</w:t>
      </w:r>
    </w:p>
    <w:p>
      <w:pPr>
        <w:pStyle w:val="23"/>
      </w:pPr>
      <w:r>
        <w:t>Akses kandidat disampaikan melalui kanal resmi.</w:t>
      </w:r>
    </w:p>
    <w:p>
      <w:pPr>
        <w:pStyle w:val="23"/>
      </w:pPr>
      <w:r>
        <w:t>Pengiriman email telah diperiksa jika fitur email digunakan.</w:t>
      </w:r>
    </w:p>
    <w:p>
      <w:pPr>
        <w:pStyle w:val="23"/>
      </w:pPr>
      <w:r>
        <w:t>Kontak bantuan terisi dan tim mengetahui penanganan revisi/perpanjangan.</w:t>
      </w:r>
    </w:p>
    <w:p>
      <w:pPr>
        <w:pStyle w:val="3"/>
      </w:pPr>
      <w:r>
        <w:t>Pemeriksaan tambahan formulir dan psikotes</w:t>
      </w:r>
    </w:p>
    <w:p>
      <w:pPr>
        <w:pStyle w:val="23"/>
      </w:pPr>
      <w:r>
        <w:t>Formulir final memiliki nomor referensi dan versi tujuan yang benar.</w:t>
      </w:r>
    </w:p>
    <w:p>
      <w:pPr>
        <w:pStyle w:val="23"/>
      </w:pPr>
      <w:r>
        <w:t>HR memeriksa filter dan jumlah penerima sebelum proses massal.</w:t>
      </w:r>
    </w:p>
    <w:p>
      <w:pPr>
        <w:pStyle w:val="23"/>
      </w:pPr>
      <w:r>
        <w:t>Kunci, seluruh gambar, dan durasi psikotes telah ditinjau sebelum terbit.</w:t>
      </w:r>
    </w:p>
    <w:p>
      <w:pPr>
        <w:pStyle w:val="23"/>
      </w:pPr>
      <w:r>
        <w:t>Kandidat telah memeriksa jadwal, koneksi, JavaScript, dan ketentuan layar penuh sesuai perangkat untuk psikotes.</w:t>
      </w:r>
    </w:p>
    <w:p>
      <w:pPr>
        <w:pStyle w:val="23"/>
      </w:pPr>
      <w:r>
        <w:t>Ekspor respons dan hasil asesmen hanya dibagikan kepada pihak berwenang.</w:t>
      </w:r>
    </w:p>
    <w:p>
      <w:pPr>
        <w:pStyle w:val="3"/>
      </w:pPr>
      <w:r>
        <w:t>Pemeriksaan tambahan tes online dan ekspor</w:t>
      </w:r>
    </w:p>
    <w:p>
      <w:pPr>
        <w:pStyle w:val="23"/>
      </w:pPr>
      <w:r>
        <w:t>Penugasan online, versi paket, durasi per tahap, dan tenggat sudah diperiksa.</w:t>
      </w:r>
    </w:p>
    <w:p>
      <w:pPr>
        <w:pStyle w:val="23"/>
      </w:pPr>
      <w:r>
        <w:t>Form A sudah ditugaskan dan selesai sebelum kandidat memulai Form B; kandidat memahami cara memulai tahap sendiri.</w:t>
      </w:r>
    </w:p>
    <w:p>
      <w:pPr>
        <w:pStyle w:val="23"/>
      </w:pPr>
      <w:r>
        <w:t>Kandidat memeriksa indikator tersimpan, mengunci jawaban awal melalui Next atau Lanjut pada Form B, dan menyimpan catatan kondisi setelah Form B selesai.</w:t>
      </w:r>
    </w:p>
    <w:p>
      <w:pPr>
        <w:pStyle w:val="23"/>
      </w:pPr>
      <w:r>
        <w:t>HR memeriksa filter dan hasil selesai sebelum mengekspor TES IQ.</w:t>
      </w:r>
    </w:p>
    <w:p>
      <w:pPr>
        <w:pStyle w:val="23"/>
      </w:pPr>
      <w:r>
        <w:t>ZIP portofolio diekstrak dan Excel tetap disimpan bersama folder Kandidat.</w:t>
      </w:r>
    </w:p>
    <w:p>
      <w:pPr>
        <w:pStyle w:val="23"/>
      </w:pPr>
      <w:r>
        <w:t>Teks paket yang diubah sudah diperiksa sebelum penugasan baru; sesi lama tetap memakai materi sebelumnya.</w:t>
      </w:r>
    </w:p>
    <w:p>
      <w:pPr>
        <w:pStyle w:val="23"/>
      </w:pPr>
      <w:r>
        <w:t>Dampak penghapusan file kandidat, respons formulir, atau hasil tes teknis telah diperiksa sebelum konfirmasi.</w:t>
      </w:r>
    </w:p>
    <w:p>
      <w:pPr>
        <w:sectPr>
          <w:footerReference r:id="rId5" w:type="default"/>
          <w:headerReference w:type="default" r:id="rId10"/>
          <w:pgSz w:w="11906" w:h="16838"/>
          <w:pgMar w:top="1134" w:right="1191" w:bottom="1077" w:left="1191" w:header="720" w:footer="720" w:gutter="0"/>
          <w:cols w:space="720" w:num="1"/>
          <w:docGrid w:linePitch="360" w:charSpace="0"/>
        </w:sectPr>
      </w:pPr>
    </w:p>
    <w:p>
      <w:pPr>
        <w:pStyle w:val="2"/>
        <w:spacing w:before="0" w:after="80"/>
      </w:pPr>
      <w:r>
        <w:rPr>
          <w:sz w:val="36"/>
        </w:rPr>
        <w:t>10 Alur sistem dari awal hingga akhir</w:t>
      </w:r>
    </w:p>
    <w:p>
      <w:pPr>
        <w:pStyle w:val="3"/>
        <w:spacing w:before="0" w:after="80"/>
      </w:pPr>
      <w:r>
        <w:t>10.1 Ringkasan alur seluruh sistem</w:t>
      </w:r>
    </w:p>
    <w:p>
      <w:pPr>
        <w:spacing w:after="80" w:before="0"/>
      </w:pPr>
      <w:r>
        <w:rPr>
          <w:sz w:val="20"/>
        </w:rPr>
        <w:t>Dua jalur penerimaan bertemu pada akun dan lamaran aktif, lalu dilanjutkan sesuai penugasan HR.</w:t>
      </w:r>
    </w:p>
    <w:p>
      <w:pPr>
        <w:spacing w:after="80" w:before="0"/>
        <w:jc w:val="center"/>
      </w:pPr>
      <w:r>
        <w:pict>
          <v:group id="vtalent_overview" coordorigin="0,0" coordsize="700,380" style="width:700pt;height:380pt">
            <v:polyline id="overview_arrow_0" points="350,40 350,44 120,44 120,48" filled="f" strokecolor="#526373" strokeweight="0.8pt" o:connectortype="elbow">
              <v:stroke endarrow="block" endarrowlength="short" endarrowwidth="narrow"/>
            </v:polyline>
            <v:polyline id="overview_arrow_1" points="350,44 580,44 580,48" filled="f" strokecolor="#526373" strokeweight="0.8pt" o:connectortype="elbow">
              <v:stroke endarrow="block" endarrowlength="short" endarrowwidth="narrow"/>
            </v:polyline>
            <v:polyline id="overview_arrow_2" points="120,88 120,96" filled="f" strokecolor="#526373" strokeweight="0.8pt" o:connectortype="elbow">
              <v:stroke endarrow="block" endarrowlength="short" endarrowwidth="narrow"/>
            </v:polyline>
            <v:polyline id="overview_arrow_3" points="580,88 580,96" filled="f" strokecolor="#526373" strokeweight="0.8pt" o:connectortype="elbow">
              <v:stroke endarrow="block" endarrowlength="short" endarrowwidth="narrow"/>
            </v:polyline>
            <v:polyline id="overview_arrow_4" points="120,136 120,140 350,140 350,144" filled="f" strokecolor="#526373" strokeweight="0.8pt" o:connectortype="elbow">
              <v:stroke endarrow="block" endarrowlength="short" endarrowwidth="narrow"/>
            </v:polyline>
            <v:polyline id="overview_arrow_5" points="580,136 580,140 350,140" filled="f" strokecolor="#526373" strokeweight="0.8pt" o:connectortype="elbow">
              <v:stroke endarrow="none" endarrowlength="short" endarrowwidth="narrow"/>
            </v:polyline>
            <v:polyline id="overview_arrow_6" points="350,184 350,192" filled="f" strokecolor="#526373" strokeweight="0.8pt" o:connectortype="elbow">
              <v:stroke endarrow="block" endarrowlength="short" endarrowwidth="narrow"/>
            </v:polyline>
            <v:polyline id="overview_arrow_7" points="350,232 350,236 115,236 115,240" filled="f" strokecolor="#526373" strokeweight="0.8pt" o:connectortype="elbow">
              <v:stroke endarrow="block" endarrowlength="short" endarrowwidth="narrow"/>
            </v:polyline>
            <v:polyline id="overview_arrow_8" points="350,236 350,240" filled="f" strokecolor="#526373" strokeweight="0.8pt" o:connectortype="elbow">
              <v:stroke endarrow="block" endarrowlength="short" endarrowwidth="narrow"/>
            </v:polyline>
            <v:polyline id="overview_arrow_9" points="350,236 585,236 585,240" filled="f" strokecolor="#526373" strokeweight="0.8pt" o:connectortype="elbow">
              <v:stroke endarrow="block" endarrowlength="short" endarrowwidth="narrow"/>
            </v:polyline>
            <v:polyline id="overview_arrow_10" points="115,280 115,284 350,284 350,288" filled="f" strokecolor="#526373" strokeweight="0.8pt" o:connectortype="elbow">
              <v:stroke endarrow="block" endarrowlength="short" endarrowwidth="narrow"/>
            </v:polyline>
            <v:polyline id="overview_arrow_11" points="350,280 350,288" filled="f" strokecolor="#526373" strokeweight="0.8pt" o:connectortype="elbow">
              <v:stroke endarrow="block" endarrowlength="short" endarrowwidth="narrow"/>
            </v:polyline>
            <v:polyline id="overview_arrow_12" points="585,280 585,284 350,284" filled="f" strokecolor="#526373" strokeweight="0.8pt" o:connectortype="elbow">
              <v:stroke endarrow="none" endarrowlength="short" endarrowwidth="narrow"/>
            </v:polyline>
            <v:polyline id="overview_arrow_13" points="350,328 350,336" filled="f" strokecolor="#526373" strokeweight="0.8pt" o:connectortype="elbow">
              <v:stroke endarrow="block" endarrowlength="short" endarrowwidth="narrow"/>
            </v:polyline>
            <v:roundrect id="overview_setup" arcsize="8%" fillcolor="#E8EEF5" strokecolor="#8493A2" strokeweight="0.8pt" style="position:absolute;left:225;top:0;width:250;height:40;v-text-anchor:middle">
              <v:textbox inset="6pt,3pt,6pt,3pt">
                <w:txbxContent>
                  <w:p>
                    <w:pPr>
                      <w:jc w:val="center"/>
                      <w:spacing w:before="0" w:after="0" w:line="220" w:lineRule="auto"/>
                    </w:pPr>
                    <w:r>
                      <w:rPr>
                        <w:rFonts w:ascii="Calibri" w:hAnsi="Calibri" w:eastAsia="Calibri" w:cs="Calibri"/>
                        <w:sz w:val="20"/>
                        <w:color w:val="000000"/>
                      </w:rPr>
                      <w:t>HR menyiapkan</w:t>
                      <w:br/>
                      <w:t>posisi dan periode aktif</w:t>
                    </w:r>
                  </w:p>
                </w:txbxContent>
              </v:textbox>
            </v:roundrect>
            <v:roundrect id="overview_public" arcsize="8%" fillcolor="#EAF3EE" strokecolor="#8493A2" strokeweight="0.8pt" style="position:absolute;left:10;top:48;width:220;height:40;v-text-anchor:middle">
              <v:textbox inset="6pt,3pt,6pt,3pt">
                <w:txbxContent>
                  <w:p>
                    <w:pPr>
                      <w:jc w:val="center"/>
                      <w:spacing w:before="0" w:after="0" w:line="220" w:lineRule="auto"/>
                    </w:pPr>
                    <w:r>
                      <w:rPr>
                        <w:rFonts w:ascii="Calibri" w:hAnsi="Calibri" w:eastAsia="Calibri" w:cs="Calibri"/>
                        <w:sz w:val="20"/>
                        <w:color w:val="000000"/>
                      </w:rPr>
                      <w:t>Jalur formulir publik</w:t>
                      <w:br/>
                      <w:t>Kandidat mengisi dan verifikasi email</w:t>
                    </w:r>
                  </w:p>
                </w:txbxContent>
              </v:textbox>
            </v:roundrect>
            <v:roundrect id="overview_direct" arcsize="8%" fillcolor="#E8EEF5" strokecolor="#8493A2" strokeweight="0.8pt" style="position:absolute;left:470;top:48;width:220;height:40;v-text-anchor:middle">
              <v:textbox inset="6pt,3pt,6pt,3pt">
                <w:txbxContent>
                  <w:p>
                    <w:pPr>
                      <w:jc w:val="center"/>
                      <w:spacing w:before="0" w:after="0" w:line="220" w:lineRule="auto"/>
                    </w:pPr>
                    <w:r>
                      <w:rPr>
                        <w:rFonts w:ascii="Calibri" w:hAnsi="Calibri" w:eastAsia="Calibri" w:cs="Calibri"/>
                        <w:sz w:val="20"/>
                        <w:color w:val="000000"/>
                      </w:rPr>
                      <w:t>Jalur langsung HR</w:t>
                      <w:br/>
                      <w:t>Buat kandidat atau impor akun</w:t>
                    </w:r>
                  </w:p>
                </w:txbxContent>
              </v:textbox>
            </v:roundrect>
            <v:roundrect id="overview_form_review" arcsize="8%" fillcolor="#E8EEF5" strokecolor="#8493A2" strokeweight="0.8pt" style="position:absolute;left:10;top:96;width:220;height:40;v-text-anchor:middle">
              <v:textbox inset="6pt,3pt,6pt,3pt">
                <w:txbxContent>
                  <w:p>
                    <w:pPr>
                      <w:jc w:val="center"/>
                      <w:spacing w:before="0" w:after="0" w:line="220" w:lineRule="auto"/>
                    </w:pPr>
                    <w:r>
                      <w:rPr>
                        <w:rFonts w:ascii="Calibri" w:hAnsi="Calibri" w:eastAsia="Calibri" w:cs="Calibri"/>
                        <w:sz w:val="20"/>
                        <w:color w:val="000000"/>
                      </w:rPr>
                      <w:t>HR memeriksa respons final</w:t>
                      <w:br/>
                      <w:t>Revisi formulir bila diperlukan</w:t>
                    </w:r>
                  </w:p>
                </w:txbxContent>
              </v:textbox>
            </v:roundrect>
            <v:roundrect id="overview_make_app" arcsize="8%" fillcolor="#E8EEF5" strokecolor="#8493A2" strokeweight="0.8pt" style="position:absolute;left:470;top:96;width:220;height:40;v-text-anchor:middle">
              <v:textbox inset="6pt,3pt,6pt,3pt">
                <w:txbxContent>
                  <w:p>
                    <w:pPr>
                      <w:jc w:val="center"/>
                      <w:spacing w:before="0" w:after="0" w:line="220" w:lineRule="auto"/>
                    </w:pPr>
                    <w:r>
                      <w:rPr>
                        <w:rFonts w:ascii="Calibri" w:hAnsi="Calibri" w:eastAsia="Calibri" w:cs="Calibri"/>
                        <w:sz w:val="20"/>
                        <w:color w:val="000000"/>
                      </w:rPr>
                      <w:t>HR membuat lamaran</w:t>
                      <w:br/>
                      <w:t>Impor akun belum membuat lamaran</w:t>
                    </w:r>
                  </w:p>
                </w:txbxContent>
              </v:textbox>
            </v:roundrect>
            <v:roundrect id="overview_account" arcsize="8%" fillcolor="#F1F3F5" strokecolor="#8493A2" strokeweight="0.8pt" style="position:absolute;left:225;top:144;width:250;height:40;v-text-anchor:middle">
              <v:textbox inset="6pt,3pt,6pt,3pt">
                <w:txbxContent>
                  <w:p>
                    <w:pPr>
                      <w:jc w:val="center"/>
                      <w:spacing w:before="0" w:after="0" w:line="220" w:lineRule="auto"/>
                    </w:pPr>
                    <w:r>
                      <w:rPr>
                        <w:rFonts w:ascii="Calibri" w:hAnsi="Calibri" w:eastAsia="Calibri" w:cs="Calibri"/>
                        <w:sz w:val="20"/>
                        <w:color w:val="000000"/>
                      </w:rPr>
                      <w:t>Akun dan lamaran aktif</w:t>
                      <w:br/>
                      <w:t>Akun baru dibuat atau akun lama dipakai</w:t>
                    </w:r>
                  </w:p>
                </w:txbxContent>
              </v:textbox>
            </v:roundrect>
            <v:roundrect id="overview_access" arcsize="8%" fillcolor="#EAF3EE" strokecolor="#8493A2" strokeweight="0.8pt" style="position:absolute;left:180;top:192;width:340;height:40;v-text-anchor:middle">
              <v:textbox inset="6pt,3pt,6pt,3pt">
                <w:txbxContent>
                  <w:p>
                    <w:pPr>
                      <w:jc w:val="center"/>
                      <w:spacing w:before="0" w:after="0" w:line="220" w:lineRule="auto"/>
                    </w:pPr>
                    <w:r>
                      <w:rPr>
                        <w:rFonts w:ascii="Calibri" w:hAnsi="Calibri" w:eastAsia="Calibri" w:cs="Calibri"/>
                        <w:sz w:val="20"/>
                        <w:color w:val="000000"/>
                      </w:rPr>
                      <w:t>Kandidat menerima akses dan login</w:t>
                      <w:br/>
                      <w:t>Ganti password sementara bila diminta</w:t>
                    </w:r>
                  </w:p>
                </w:txbxContent>
              </v:textbox>
            </v:roundrect>
            <v:roundrect id="overview_portfolio" arcsize="8%" fillcolor="#EAF3EE" strokecolor="#8493A2" strokeweight="0.8pt" style="position:absolute;left:10;top:240;width:210;height:40;v-text-anchor:middle">
              <v:textbox inset="6pt,3pt,6pt,3pt">
                <w:txbxContent>
                  <w:p>
                    <w:pPr>
                      <w:jc w:val="center"/>
                      <w:spacing w:before="0" w:after="0" w:line="220" w:lineRule="auto"/>
                    </w:pPr>
                    <w:r>
                      <w:rPr>
                        <w:rFonts w:ascii="Calibri" w:hAnsi="Calibri" w:eastAsia="Calibri" w:cs="Calibri"/>
                        <w:sz w:val="20"/>
                        <w:color w:val="000000"/>
                      </w:rPr>
                      <w:t>Portofolio</w:t>
                      <w:br/>
                      <w:t>Draf → final → tanda terima</w:t>
                    </w:r>
                  </w:p>
                </w:txbxContent>
              </v:textbox>
            </v:roundrect>
            <v:roundrect id="overview_technical" arcsize="8%" fillcolor="#EAF3EE" strokecolor="#8493A2" strokeweight="0.8pt" style="position:absolute;left:245;top:240;width:210;height:40;v-text-anchor:middle">
              <v:textbox inset="6pt,3pt,6pt,3pt">
                <w:txbxContent>
                  <w:p>
                    <w:pPr>
                      <w:jc w:val="center"/>
                      <w:spacing w:before="0" w:after="0" w:line="220" w:lineRule="auto"/>
                    </w:pPr>
                    <w:r>
                      <w:rPr>
                        <w:rFonts w:ascii="Calibri" w:hAnsi="Calibri" w:eastAsia="Calibri" w:cs="Calibri"/>
                        <w:sz w:val="20"/>
                        <w:color w:val="000000"/>
                      </w:rPr>
                      <w:t>Tes kompatibilitas</w:t>
                      <w:br/>
                      <w:t>Form A → Form B → catatan kondisi</w:t>
                    </w:r>
                  </w:p>
                </w:txbxContent>
              </v:textbox>
            </v:roundrect>
            <v:roundrect id="overview_psycho" arcsize="8%" fillcolor="#EAF3EE" strokecolor="#8493A2" strokeweight="0.8pt" style="position:absolute;left:480;top:240;width:210;height:40;v-text-anchor:middle">
              <v:textbox inset="6pt,3pt,6pt,3pt">
                <w:txbxContent>
                  <w:p>
                    <w:pPr>
                      <w:jc w:val="center"/>
                      <w:spacing w:before="0" w:after="0" w:line="220" w:lineRule="auto"/>
                    </w:pPr>
                    <w:r>
                      <w:rPr>
                        <w:rFonts w:ascii="Calibri" w:hAnsi="Calibri" w:eastAsia="Calibri" w:cs="Calibri"/>
                        <w:sz w:val="20"/>
                        <w:color w:val="000000"/>
                      </w:rPr>
                      <w:t>Psikotes</w:t>
                      <w:br/>
                      <w:t>Bagian berurutan → jawaban dikunci</w:t>
                    </w:r>
                  </w:p>
                </w:txbxContent>
              </v:textbox>
            </v:roundrect>
            <v:roundrect id="overview_review" arcsize="8%" fillcolor="#E8EEF5" strokecolor="#8493A2" strokeweight="0.8pt" style="position:absolute;left:100;top:288;width:500;height:40;v-text-anchor:middle">
              <v:textbox inset="6pt,3pt,6pt,3pt">
                <w:txbxContent>
                  <w:p>
                    <w:pPr>
                      <w:jc w:val="center"/>
                      <w:spacing w:before="0" w:after="0" w:line="220" w:lineRule="auto"/>
                    </w:pPr>
                    <w:r>
                      <w:rPr>
                        <w:rFonts w:ascii="Calibri" w:hAnsi="Calibri" w:eastAsia="Calibri" w:cs="Calibri"/>
                        <w:sz w:val="20"/>
                        <w:color w:val="000000"/>
                      </w:rPr>
                      <w:t>HR meninjau dokumen, skor, dan kondisi pengerjaan</w:t>
                      <w:br/>
                      <w:t>Revisi portofolio atau klarifikasi asesmen sesuai kebutuhan</w:t>
                    </w:r>
                  </w:p>
                </w:txbxContent>
              </v:textbox>
            </v:roundrect>
            <v:roundrect id="overview_archive" arcsize="8%" fillcolor="#E8EEF5" strokecolor="#8493A2" strokeweight="0.8pt" style="position:absolute;left:155;top:336;width:390;height:40;v-text-anchor:middle">
              <v:textbox inset="6pt,3pt,6pt,3pt">
                <w:txbxContent>
                  <w:p>
                    <w:pPr>
                      <w:jc w:val="center"/>
                      <w:spacing w:before="0" w:after="0" w:line="220" w:lineRule="auto"/>
                    </w:pPr>
                    <w:r>
                      <w:rPr>
                        <w:rFonts w:ascii="Calibri" w:hAnsi="Calibri" w:eastAsia="Calibri" w:cs="Calibri"/>
                        <w:sz w:val="20"/>
                        <w:color w:val="000000"/>
                      </w:rPr>
                      <w:t>Ekspor sesuai kebutuhan → arsipkan lamaran</w:t>
                      <w:br/>
                      <w:t>Pengarsipan mempertahankan histori</w:t>
                    </w:r>
                  </w:p>
                </w:txbxContent>
              </v:textbox>
            </v:roundrect>
          </v:group>
        </w:pict>
      </w:r>
    </w:p>
    <w:p>
      <w:pPr>
        <w:spacing w:after="0"/>
      </w:pPr>
      <w:r>
        <w:rPr>
          <w:sz w:val="19"/>
        </w:rPr>
        <w:t>Portofolio bukan prasyarat tes online. Form B memerlukan Form A selesai. Klik teks atau bentuk diagram untuk mengeditnya di Word; pisahkan grup bila ingin memindahkan kotak satu per satu.</w:t>
      </w:r>
    </w:p>
    <w:p>
      <w:r>
        <w:br w:type="page"/>
      </w:r>
    </w:p>
    <w:p>
      <w:pPr>
        <w:pStyle w:val="3"/>
        <w:spacing w:before="0" w:after="80"/>
      </w:pPr>
      <w:r>
        <w:t>10.2 Formulir dan penghubungan akun</w:t>
      </w:r>
    </w:p>
    <w:p>
      <w:pPr>
        <w:spacing w:after="80" w:before="0"/>
      </w:pPr>
      <w:r>
        <w:rPr>
          <w:sz w:val="20"/>
        </w:rPr>
        <w:t>Pengiriman formulir dan pembuatan akses portal merupakan dua proses yang berbeda.</w:t>
      </w:r>
    </w:p>
    <w:p>
      <w:pPr>
        <w:spacing w:after="80" w:before="0"/>
        <w:jc w:val="center"/>
      </w:pPr>
      <w:r>
        <w:pict>
          <v:group id="vtalent_intake" coordorigin="0,0" coordsize="700,380" style="width:700pt;height:380pt">
            <v:polyline id="intake_arrow_0" points="220,20 245,20" filled="f" strokecolor="#526373" strokeweight="0.8pt" o:connectortype="elbow">
              <v:stroke endarrow="block" endarrowlength="short" endarrowwidth="narrow"/>
            </v:polyline>
            <v:polyline id="intake_arrow_1" points="455,20 480,20" filled="f" strokecolor="#526373" strokeweight="0.8pt" o:connectortype="elbow">
              <v:stroke endarrow="block" endarrowlength="short" endarrowwidth="narrow"/>
            </v:polyline>
            <v:polyline id="intake_arrow_2" points="585,40 585,64" filled="f" strokecolor="#526373" strokeweight="0.8pt" o:connectortype="elbow">
              <v:stroke endarrow="block" endarrowlength="short" endarrowwidth="narrow"/>
            </v:polyline>
            <v:polyline id="intake_arrow_3" points="480,84 455,84" filled="f" strokecolor="#526373" strokeweight="0.8pt" o:connectortype="elbow">
              <v:stroke endarrow="block" endarrowlength="short" endarrowwidth="narrow"/>
            </v:polyline>
            <v:polyline id="intake_arrow_4" points="245,84 220,84" filled="f" strokecolor="#526373" strokeweight="0.8pt" o:connectortype="elbow">
              <v:stroke endarrow="block" endarrowlength="short" endarrowwidth="narrow"/>
            </v:polyline>
            <v:polyline id="intake_arrow_5" points="115,64 115,51 585,51 585,40" filled="f" strokecolor="#526373" strokeweight="0.8pt" o:connectortype="elbow">
              <v:stroke endarrow="block" endarrowlength="short" endarrowwidth="narrow"/>
            </v:polyline>
            <v:polyline id="intake_arrow_6" points="350,104 350,128" filled="f" strokecolor="#526373" strokeweight="0.8pt" o:connectortype="elbow">
              <v:stroke endarrow="block" endarrowlength="short" endarrowwidth="narrow"/>
            </v:polyline>
            <v:polyline id="intake_arrow_7" points="245,148 220,148" filled="f" strokecolor="#526373" strokeweight="0.8pt" o:connectortype="elbow">
              <v:stroke endarrow="block" endarrowlength="short" endarrowwidth="narrow"/>
            </v:polyline>
            <v:polyline id="intake_arrow_8" points="115,168 115,180 350,180 350,168" filled="f" strokecolor="#526373" strokeweight="0.8pt" o:connectortype="elbow">
              <v:stroke endarrow="block" endarrowlength="short" endarrowwidth="narrow"/>
            </v:polyline>
            <v:polyline id="intake_arrow_9" points="350,168 350,184 115,184 115,192" filled="f" strokecolor="#526373" strokeweight="0.8pt" o:connectortype="elbow">
              <v:stroke endarrow="block" endarrowlength="short" endarrowwidth="narrow"/>
            </v:polyline>
            <v:polyline id="intake_arrow_10" points="350,184 585,184 585,192" filled="f" strokecolor="#526373" strokeweight="0.8pt" o:connectortype="elbow">
              <v:stroke endarrow="block" endarrowlength="short" endarrowwidth="narrow"/>
            </v:polyline>
            <v:polyline id="intake_arrow_11" points="115,232 115,256" filled="f" strokecolor="#526373" strokeweight="0.8pt" o:connectortype="elbow">
              <v:stroke endarrow="block" endarrowlength="short" endarrowwidth="narrow"/>
            </v:polyline>
            <v:polyline id="intake_arrow_12" points="585,232 585,256" filled="f" strokecolor="#526373" strokeweight="0.8pt" o:connectortype="elbow">
              <v:stroke endarrow="block" endarrowlength="short" endarrowwidth="narrow"/>
            </v:polyline>
            <v:polyline id="intake_arrow_13" points="115,296 115,316 350,316 350,328" filled="f" strokecolor="#526373" strokeweight="0.8pt" o:connectortype="elbow">
              <v:stroke endarrow="block" endarrowlength="short" endarrowwidth="narrow"/>
            </v:polyline>
            <v:polyline id="intake_arrow_14" points="585,296 585,316 350,316" filled="f" strokecolor="#526373" strokeweight="0.8pt" o:connectortype="elbow">
              <v:stroke endarrow="none" endarrowlength="short" endarrowwidth="narrow"/>
            </v:polyline>
            <v:roundrect id="intake_publish" arcsize="8%" fillcolor="#E8EEF5" strokecolor="#8493A2" strokeweight="0.8pt" style="position:absolute;left:10;top:0;width:210;height:40;v-text-anchor:middle">
              <v:textbox inset="6pt,3pt,6pt,3pt">
                <w:txbxContent>
                  <w:p>
                    <w:pPr>
                      <w:jc w:val="center"/>
                      <w:spacing w:before="0" w:after="0" w:line="220" w:lineRule="auto"/>
                    </w:pPr>
                    <w:r>
                      <w:rPr>
                        <w:rFonts w:ascii="Calibri" w:hAnsi="Calibri" w:eastAsia="Calibri" w:cs="Calibri"/>
                        <w:sz w:val="20"/>
                        <w:color w:val="000000"/>
                      </w:rPr>
                      <w:t>HR menerbitkan formulir</w:t>
                      <w:br/>
                      <w:t>dan membagikan tautan penerimaan</w:t>
                    </w:r>
                  </w:p>
                </w:txbxContent>
              </v:textbox>
            </v:roundrect>
            <v:roundrect id="intake_verify" arcsize="8%" fillcolor="#EAF3EE" strokecolor="#8493A2" strokeweight="0.8pt" style="position:absolute;left:245;top:0;width:210;height:40;v-text-anchor:middle">
              <v:textbox inset="6pt,3pt,6pt,3pt">
                <w:txbxContent>
                  <w:p>
                    <w:pPr>
                      <w:jc w:val="center"/>
                      <w:spacing w:before="0" w:after="0" w:line="220" w:lineRule="auto"/>
                    </w:pPr>
                    <w:r>
                      <w:rPr>
                        <w:rFonts w:ascii="Calibri" w:hAnsi="Calibri" w:eastAsia="Calibri" w:cs="Calibri"/>
                        <w:sz w:val="20"/>
                        <w:color w:val="000000"/>
                      </w:rPr>
                      <w:t>Kandidat membuka tautan</w:t>
                      <w:br/>
                      <w:t>dan memverifikasi email</w:t>
                    </w:r>
                  </w:p>
                </w:txbxContent>
              </v:textbox>
            </v:roundrect>
            <v:roundrect id="intake_draft" arcsize="8%" fillcolor="#EAF3EE" strokecolor="#8493A2" strokeweight="0.8pt" style="position:absolute;left:480;top:0;width:210;height:40;v-text-anchor:middle">
              <v:textbox inset="6pt,3pt,6pt,3pt">
                <w:txbxContent>
                  <w:p>
                    <w:pPr>
                      <w:jc w:val="center"/>
                      <w:spacing w:before="0" w:after="0" w:line="220" w:lineRule="auto"/>
                    </w:pPr>
                    <w:r>
                      <w:rPr>
                        <w:rFonts w:ascii="Calibri" w:hAnsi="Calibri" w:eastAsia="Calibri" w:cs="Calibri"/>
                        <w:sz w:val="20"/>
                        <w:color w:val="000000"/>
                      </w:rPr>
                      <w:t>Kandidat melengkapi data</w:t>
                      <w:br/>
                      <w:t>Unggah dokumen dan simpan draf</w:t>
                    </w:r>
                  </w:p>
                </w:txbxContent>
              </v:textbox>
            </v:roundrect>
            <v:roundrect id="intake_revision" arcsize="8%" fillcolor="#E8EEF5" strokecolor="#8493A2" strokeweight="0.8pt" style="position:absolute;left:10;top:64;width:210;height:40;v-text-anchor:middle">
              <v:textbox inset="6pt,3pt,6pt,3pt">
                <w:txbxContent>
                  <w:p>
                    <w:pPr>
                      <w:jc w:val="center"/>
                      <w:spacing w:before="0" w:after="0" w:line="220" w:lineRule="auto"/>
                    </w:pPr>
                    <w:r>
                      <w:rPr>
                        <w:rFonts w:ascii="Calibri" w:hAnsi="Calibri" w:eastAsia="Calibri" w:cs="Calibri"/>
                        <w:sz w:val="20"/>
                        <w:color w:val="000000"/>
                      </w:rPr>
                      <w:t>HR meminta perbaikan</w:t>
                      <w:br/>
                      <w:t>Kandidat memperbaiki dan kirim ulang</w:t>
                    </w:r>
                  </w:p>
                </w:txbxContent>
              </v:textbox>
            </v:roundrect>
            <v:roundrect id="intake_review" arcsize="8%" fillcolor="#E8EEF5" strokecolor="#8493A2" strokeweight="0.8pt" style="position:absolute;left:245;top:64;width:210;height:40;v-text-anchor:middle">
              <v:textbox inset="6pt,3pt,6pt,3pt">
                <w:txbxContent>
                  <w:p>
                    <w:pPr>
                      <w:jc w:val="center"/>
                      <w:spacing w:before="0" w:after="0" w:line="220" w:lineRule="auto"/>
                    </w:pPr>
                    <w:r>
                      <w:rPr>
                        <w:rFonts w:ascii="Calibri" w:hAnsi="Calibri" w:eastAsia="Calibri" w:cs="Calibri"/>
                        <w:sz w:val="20"/>
                        <w:color w:val="000000"/>
                      </w:rPr>
                      <w:t>HR memeriksa respons final</w:t>
                      <w:br/>
                      <w:t>Jawaban dan dokumen</w:t>
                    </w:r>
                  </w:p>
                </w:txbxContent>
              </v:textbox>
            </v:roundrect>
            <v:roundrect id="intake_final" arcsize="8%" fillcolor="#EAF3EE" strokecolor="#8493A2" strokeweight="0.8pt" style="position:absolute;left:480;top:64;width:210;height:40;v-text-anchor:middle">
              <v:textbox inset="6pt,3pt,6pt,3pt">
                <w:txbxContent>
                  <w:p>
                    <w:pPr>
                      <w:jc w:val="center"/>
                      <w:spacing w:before="0" w:after="0" w:line="220" w:lineRule="auto"/>
                    </w:pPr>
                    <w:r>
                      <w:rPr>
                        <w:rFonts w:ascii="Calibri" w:hAnsi="Calibri" w:eastAsia="Calibri" w:cs="Calibri"/>
                        <w:sz w:val="20"/>
                        <w:color w:val="000000"/>
                      </w:rPr>
                      <w:t>Kandidat mengirim final</w:t>
                      <w:br/>
                      <w:t>Nomor referensi diterbitkan</w:t>
                    </w:r>
                  </w:p>
                </w:txbxContent>
              </v:textbox>
            </v:roundrect>
            <v:roundrect id="intake_conflict" arcsize="8%" fillcolor="#FFF4DE" strokecolor="#8493A2" strokeweight="0.8pt" style="position:absolute;left:10;top:128;width:210;height:40;v-text-anchor:middle">
              <v:textbox inset="6pt,3pt,6pt,3pt">
                <w:txbxContent>
                  <w:p>
                    <w:pPr>
                      <w:jc w:val="center"/>
                      <w:spacing w:before="0" w:after="0" w:line="220" w:lineRule="auto"/>
                    </w:pPr>
                    <w:r>
                      <w:rPr>
                        <w:rFonts w:ascii="Calibri" w:hAnsi="Calibri" w:eastAsia="Calibri" w:cs="Calibri"/>
                        <w:sz w:val="20"/>
                        <w:color w:val="000000"/>
                      </w:rPr>
                      <w:t>Posisi atau periode konflik</w:t>
                      <w:br/>
                      <w:t>HR menyelesaikan lamaran sebelumnya</w:t>
                    </w:r>
                  </w:p>
                </w:txbxContent>
              </v:textbox>
            </v:roundrect>
            <v:roundrect id="intake_link" arcsize="8%" fillcolor="#E8EEF5" strokecolor="#8493A2" strokeweight="0.8pt" style="position:absolute;left:245;top:128;width:210;height:40;v-text-anchor:middle">
              <v:textbox inset="6pt,3pt,6pt,3pt">
                <w:txbxContent>
                  <w:p>
                    <w:pPr>
                      <w:jc w:val="center"/>
                      <w:spacing w:before="0" w:after="0" w:line="220" w:lineRule="auto"/>
                    </w:pPr>
                    <w:r>
                      <w:rPr>
                        <w:rFonts w:ascii="Calibri" w:hAnsi="Calibri" w:eastAsia="Calibri" w:cs="Calibri"/>
                        <w:sz w:val="20"/>
                        <w:color w:val="000000"/>
                      </w:rPr>
                      <w:t>HR menghubungkan respons</w:t>
                      <w:br/>
                      <w:t>ke akun dan lamaran yang sesuai</w:t>
                    </w:r>
                  </w:p>
                </w:txbxContent>
              </v:textbox>
            </v:roundrect>
            <v:roundrect id="intake_old" arcsize="8%" fillcolor="#F1F3F5" strokecolor="#8493A2" strokeweight="0.8pt" style="position:absolute;left:10;top:192;width:210;height:40;v-text-anchor:middle">
              <v:textbox inset="6pt,3pt,6pt,3pt">
                <w:txbxContent>
                  <w:p>
                    <w:pPr>
                      <w:jc w:val="center"/>
                      <w:spacing w:before="0" w:after="0" w:line="220" w:lineRule="auto"/>
                    </w:pPr>
                    <w:r>
                      <w:rPr>
                        <w:rFonts w:ascii="Calibri" w:hAnsi="Calibri" w:eastAsia="Calibri" w:cs="Calibri"/>
                        <w:sz w:val="20"/>
                        <w:color w:val="000000"/>
                      </w:rPr>
                      <w:t>Akun lama tersedia</w:t>
                      <w:br/>
                      <w:t>Gunakan akun dan password yang ada</w:t>
                    </w:r>
                  </w:p>
                </w:txbxContent>
              </v:textbox>
            </v:roundrect>
            <v:roundrect id="intake_new" arcsize="8%" fillcolor="#F1F3F5" strokecolor="#8493A2" strokeweight="0.8pt" style="position:absolute;left:480;top:192;width:210;height:40;v-text-anchor:middle">
              <v:textbox inset="6pt,3pt,6pt,3pt">
                <w:txbxContent>
                  <w:p>
                    <w:pPr>
                      <w:jc w:val="center"/>
                      <w:spacing w:before="0" w:after="0" w:line="220" w:lineRule="auto"/>
                    </w:pPr>
                    <w:r>
                      <w:rPr>
                        <w:rFonts w:ascii="Calibri" w:hAnsi="Calibri" w:eastAsia="Calibri" w:cs="Calibri"/>
                        <w:sz w:val="20"/>
                        <w:color w:val="000000"/>
                      </w:rPr>
                      <w:t>Akun baru dibuat</w:t>
                      <w:br/>
                      <w:t>Akses sementara disiapkan</w:t>
                    </w:r>
                  </w:p>
                </w:txbxContent>
              </v:textbox>
            </v:roundrect>
            <v:roundrect id="intake_old_access" arcsize="8%" fillcolor="#EAF3EE" strokecolor="#8493A2" strokeweight="0.8pt" style="position:absolute;left:10;top:256;width:210;height:40;v-text-anchor:middle">
              <v:textbox inset="6pt,3pt,6pt,3pt">
                <w:txbxContent>
                  <w:p>
                    <w:pPr>
                      <w:jc w:val="center"/>
                      <w:spacing w:before="0" w:after="0" w:line="220" w:lineRule="auto"/>
                    </w:pPr>
                    <w:r>
                      <w:rPr>
                        <w:rFonts w:ascii="Calibri" w:hAnsi="Calibri" w:eastAsia="Calibri" w:cs="Calibri"/>
                        <w:sz w:val="20"/>
                        <w:color w:val="000000"/>
                      </w:rPr>
                      <w:t>Kandidat memakai akses yang ada</w:t>
                      <w:br/>
                      <w:t>Tidak ada reset otomatis saat link</w:t>
                    </w:r>
                  </w:p>
                </w:txbxContent>
              </v:textbox>
            </v:roundrect>
            <v:roundrect id="intake_new_access" arcsize="8%" fillcolor="#F1F3F5" strokecolor="#8493A2" strokeweight="0.8pt" style="position:absolute;left:480;top:256;width:210;height:40;v-text-anchor:middle">
              <v:textbox inset="6pt,3pt,6pt,3pt">
                <w:txbxContent>
                  <w:p>
                    <w:pPr>
                      <w:jc w:val="center"/>
                      <w:spacing w:before="0" w:after="0" w:line="220" w:lineRule="auto"/>
                    </w:pPr>
                    <w:r>
                      <w:rPr>
                        <w:rFonts w:ascii="Calibri" w:hAnsi="Calibri" w:eastAsia="Calibri" w:cs="Calibri"/>
                        <w:sz w:val="20"/>
                        <w:color w:val="000000"/>
                      </w:rPr>
                      <w:t>Email akses diproses</w:t>
                      <w:br/>
                      <w:t>Pantau status dan retry jika gagal</w:t>
                    </w:r>
                  </w:p>
                </w:txbxContent>
              </v:textbox>
            </v:roundrect>
            <v:roundrect id="intake_login" arcsize="8%" fillcolor="#EAF3EE" strokecolor="#8493A2" strokeweight="0.8pt" style="position:absolute;left:180;top:328;width:340;height:40;v-text-anchor:middle">
              <v:textbox inset="6pt,3pt,6pt,3pt">
                <w:txbxContent>
                  <w:p>
                    <w:pPr>
                      <w:jc w:val="center"/>
                      <w:spacing w:before="0" w:after="0" w:line="220" w:lineRule="auto"/>
                    </w:pPr>
                    <w:r>
                      <w:rPr>
                        <w:rFonts w:ascii="Calibri" w:hAnsi="Calibri" w:eastAsia="Calibri" w:cs="Calibri"/>
                        <w:sz w:val="20"/>
                        <w:color w:val="000000"/>
                      </w:rPr>
                      <w:t>Kandidat login dan membuka lamaran aktif</w:t>
                      <w:br/>
                      <w:t>Ganti password sementara bila diminta</w:t>
                    </w:r>
                  </w:p>
                </w:txbxContent>
              </v:textbox>
            </v:roundrect>
          </v:group>
        </w:pict>
      </w:r>
    </w:p>
    <w:p>
      <w:pPr>
        <w:spacing w:after="0"/>
      </w:pPr>
      <w:r>
        <w:rPr>
          <w:sz w:val="19"/>
        </w:rPr>
        <w:t>Akun lama mempertahankan password saat respons dihubungkan. Email akses lewat Pengelolaan massal mereset password. Periksa status pengiriman; Terkirim berarti layanan email menerima pesan, bukan bukti masuk inbox.</w:t>
      </w:r>
    </w:p>
    <w:p>
      <w:r>
        <w:br w:type="page"/>
      </w:r>
    </w:p>
    <w:p>
      <w:pPr>
        <w:pStyle w:val="3"/>
        <w:spacing w:before="0" w:after="80"/>
      </w:pPr>
      <w:r>
        <w:t>10.3 Pengerjaan tugas dan peninjauan hasil</w:t>
      </w:r>
    </w:p>
    <w:p>
      <w:pPr>
        <w:spacing w:after="80" w:before="0"/>
      </w:pPr>
      <w:r>
        <w:rPr>
          <w:sz w:val="20"/>
        </w:rPr>
        <w:t>Ketiga modul memiliki status dan jadwal tersendiri. Jalankan hanya kegiatan yang ditetapkan HR.</w:t>
      </w:r>
    </w:p>
    <w:p>
      <w:pPr>
        <w:spacing w:after="80" w:before="0"/>
        <w:jc w:val="center"/>
      </w:pPr>
      <w:r>
        <w:pict>
          <v:group id="vtalent_tasks" coordorigin="0,0" coordsize="700,380" style="width:700pt;height:380pt">
            <v:polyline id="tasks_arrow_0" points="117,40 117,56" filled="f" strokecolor="#526373" strokeweight="0.8pt" o:connectortype="elbow">
              <v:stroke endarrow="block" endarrowlength="short" endarrowwidth="narrow"/>
            </v:polyline>
            <v:polyline id="tasks_arrow_1" points="350,40 350,56" filled="f" strokecolor="#526373" strokeweight="0.8pt" o:connectortype="elbow">
              <v:stroke endarrow="block" endarrowlength="short" endarrowwidth="narrow"/>
            </v:polyline>
            <v:polyline id="tasks_arrow_2" points="583,40 583,56" filled="f" strokecolor="#526373" strokeweight="0.8pt" o:connectortype="elbow">
              <v:stroke endarrow="block" endarrowlength="short" endarrowwidth="narrow"/>
            </v:polyline>
            <v:polyline id="tasks_arrow_3" points="117,96 117,112" filled="f" strokecolor="#526373" strokeweight="0.8pt" o:connectortype="elbow">
              <v:stroke endarrow="block" endarrowlength="short" endarrowwidth="narrow"/>
            </v:polyline>
            <v:polyline id="tasks_arrow_4" points="350,96 350,112" filled="f" strokecolor="#526373" strokeweight="0.8pt" o:connectortype="elbow">
              <v:stroke endarrow="block" endarrowlength="short" endarrowwidth="narrow"/>
            </v:polyline>
            <v:polyline id="tasks_arrow_5" points="583,96 583,112" filled="f" strokecolor="#526373" strokeweight="0.8pt" o:connectortype="elbow">
              <v:stroke endarrow="block" endarrowlength="short" endarrowwidth="narrow"/>
            </v:polyline>
            <v:polyline id="tasks_arrow_6" points="117,152 117,168" filled="f" strokecolor="#526373" strokeweight="0.8pt" o:connectortype="elbow">
              <v:stroke endarrow="block" endarrowlength="short" endarrowwidth="narrow"/>
            </v:polyline>
            <v:polyline id="tasks_arrow_7" points="350,152 350,168" filled="f" strokecolor="#526373" strokeweight="0.8pt" o:connectortype="elbow">
              <v:stroke endarrow="block" endarrowlength="short" endarrowwidth="narrow"/>
            </v:polyline>
            <v:polyline id="tasks_arrow_8" points="583,152 583,168" filled="f" strokecolor="#526373" strokeweight="0.8pt" o:connectortype="elbow">
              <v:stroke endarrow="block" endarrowlength="short" endarrowwidth="narrow"/>
            </v:polyline>
            <v:polyline id="tasks_arrow_9" points="117,208 117,224" filled="f" strokecolor="#526373" strokeweight="0.8pt" o:connectortype="elbow">
              <v:stroke endarrow="block" endarrowlength="short" endarrowwidth="narrow"/>
            </v:polyline>
            <v:polyline id="tasks_arrow_10" points="350,208 350,224" filled="f" strokecolor="#526373" strokeweight="0.8pt" o:connectortype="elbow">
              <v:stroke endarrow="block" endarrowlength="short" endarrowwidth="narrow"/>
            </v:polyline>
            <v:polyline id="tasks_arrow_11" points="583,208 583,224" filled="f" strokecolor="#526373" strokeweight="0.8pt" o:connectortype="elbow">
              <v:stroke endarrow="block" endarrowlength="short" endarrowwidth="narrow"/>
            </v:polyline>
            <v:polyline id="tasks_arrow_12" points="12,244 4,244 4,76 12,76" filled="f" strokecolor="#526373" strokeweight="0.8pt" o:connectortype="elbow">
              <v:stroke endarrow="block" endarrowlength="short" endarrowwidth="narrow"/>
            </v:polyline>
            <v:polyline id="tasks_arrow_13" points="222,188 233,188 233,272 350,272 350,280" filled="f" strokecolor="#526373" strokeweight="0.8pt" o:connectortype="elbow">
              <v:stroke endarrow="block" endarrowlength="short" endarrowwidth="narrow"/>
            </v:polyline>
            <v:polyline id="tasks_arrow_14" points="350,264 350,280" filled="f" strokecolor="#526373" strokeweight="0.8pt" o:connectortype="elbow">
              <v:stroke endarrow="block" endarrowlength="short" endarrowwidth="narrow"/>
            </v:polyline>
            <v:polyline id="tasks_arrow_15" points="583,264 583,272 350,272" filled="f" strokecolor="#526373" strokeweight="0.8pt" o:connectortype="elbow">
              <v:stroke endarrow="none" endarrowlength="short" endarrowwidth="narrow"/>
            </v:polyline>
            <v:polyline id="tasks_arrow_16" points="350,320 350,336" filled="f" strokecolor="#526373" strokeweight="0.8pt" o:connectortype="elbow">
              <v:stroke endarrow="block" endarrowlength="short" endarrowwidth="narrow"/>
            </v:polyline>
            <v:roundrect id="tasks_p_assign" arcsize="8%" fillcolor="#E8EEF5" strokecolor="#8493A2" strokeweight="0.8pt" style="position:absolute;left:12;top:0;width:210;height:40;v-text-anchor:middle">
              <v:textbox inset="6pt,3pt,6pt,3pt">
                <w:txbxContent>
                  <w:p>
                    <w:pPr>
                      <w:jc w:val="center"/>
                      <w:spacing w:before="0" w:after="0" w:line="220" w:lineRule="auto"/>
                    </w:pPr>
                    <w:r>
                      <w:rPr>
                        <w:rFonts w:ascii="Calibri" w:hAnsi="Calibri" w:eastAsia="Calibri" w:cs="Calibri"/>
                        <w:sz w:val="20"/>
                        <w:color w:val="000000"/>
                      </w:rPr>
                      <w:t>PORTOFOLIO</w:t>
                      <w:br/>
                      <w:t>Tenggat ditetapkan pada lamaran</w:t>
                    </w:r>
                  </w:p>
                </w:txbxContent>
              </v:textbox>
            </v:roundrect>
            <v:roundrect id="tasks_t_assign" arcsize="8%" fillcolor="#E8EEF5" strokecolor="#8493A2" strokeweight="0.8pt" style="position:absolute;left:245;top:0;width:210;height:40;v-text-anchor:middle">
              <v:textbox inset="6pt,3pt,6pt,3pt">
                <w:txbxContent>
                  <w:p>
                    <w:pPr>
                      <w:jc w:val="center"/>
                      <w:spacing w:before="0" w:after="0" w:line="220" w:lineRule="auto"/>
                    </w:pPr>
                    <w:r>
                      <w:rPr>
                        <w:rFonts w:ascii="Calibri" w:hAnsi="Calibri" w:eastAsia="Calibri" w:cs="Calibri"/>
                        <w:sz w:val="20"/>
                        <w:color w:val="000000"/>
                      </w:rPr>
                      <w:t>TES KOMPATIBILITAS</w:t>
                      <w:br/>
                      <w:t>HR menugaskan Form A dan Form B</w:t>
                    </w:r>
                  </w:p>
                </w:txbxContent>
              </v:textbox>
            </v:roundrect>
            <v:roundrect id="tasks_q_assign" arcsize="8%" fillcolor="#E8EEF5" strokecolor="#8493A2" strokeweight="0.8pt" style="position:absolute;left:478;top:0;width:210;height:40;v-text-anchor:middle">
              <v:textbox inset="6pt,3pt,6pt,3pt">
                <w:txbxContent>
                  <w:p>
                    <w:pPr>
                      <w:jc w:val="center"/>
                      <w:spacing w:before="0" w:after="0" w:line="220" w:lineRule="auto"/>
                    </w:pPr>
                    <w:r>
                      <w:rPr>
                        <w:rFonts w:ascii="Calibri" w:hAnsi="Calibri" w:eastAsia="Calibri" w:cs="Calibri"/>
                        <w:sz w:val="20"/>
                        <w:color w:val="000000"/>
                      </w:rPr>
                      <w:t>PSIKOTES</w:t>
                      <w:br/>
                      <w:t>HR menerbitkan paket dan menugaskan</w:t>
                    </w:r>
                  </w:p>
                </w:txbxContent>
              </v:textbox>
            </v:roundrect>
            <v:roundrect id="tasks_p_draft" arcsize="8%" fillcolor="#EAF3EE" strokecolor="#8493A2" strokeweight="0.8pt" style="position:absolute;left:12;top:56;width:210;height:40;v-text-anchor:middle">
              <v:textbox inset="6pt,3pt,6pt,3pt">
                <w:txbxContent>
                  <w:p>
                    <w:pPr>
                      <w:jc w:val="center"/>
                      <w:spacing w:before="0" w:after="0" w:line="220" w:lineRule="auto"/>
                    </w:pPr>
                    <w:r>
                      <w:rPr>
                        <w:rFonts w:ascii="Calibri" w:hAnsi="Calibri" w:eastAsia="Calibri" w:cs="Calibri"/>
                        <w:sz w:val="20"/>
                        <w:color w:val="000000"/>
                      </w:rPr>
                      <w:t>Kandidat menyusun draf</w:t>
                      <w:br/>
                      <w:t>Unggah PDF dan periksa berkas</w:t>
                    </w:r>
                  </w:p>
                </w:txbxContent>
              </v:textbox>
            </v:roundrect>
            <v:roundrect id="tasks_t_a" arcsize="8%" fillcolor="#EAF3EE" strokecolor="#8493A2" strokeweight="0.8pt" style="position:absolute;left:245;top:56;width:210;height:40;v-text-anchor:middle">
              <v:textbox inset="6pt,3pt,6pt,3pt">
                <w:txbxContent>
                  <w:p>
                    <w:pPr>
                      <w:jc w:val="center"/>
                      <w:spacing w:before="0" w:after="0" w:line="220" w:lineRule="auto"/>
                    </w:pPr>
                    <w:r>
                      <w:rPr>
                        <w:rFonts w:ascii="Calibri" w:hAnsi="Calibri" w:eastAsia="Calibri" w:cs="Calibri"/>
                        <w:sz w:val="20"/>
                        <w:color w:val="000000"/>
                      </w:rPr>
                      <w:t>Kandidat menyelesaikan Form A</w:t>
                      <w:br/>
                      <w:t>4 tahap | standar 47 menit</w:t>
                    </w:r>
                  </w:p>
                </w:txbxContent>
              </v:textbox>
            </v:roundrect>
            <v:roundrect id="tasks_q_work" arcsize="8%" fillcolor="#EAF3EE" strokecolor="#8493A2" strokeweight="0.8pt" style="position:absolute;left:478;top:56;width:210;height:40;v-text-anchor:middle">
              <v:textbox inset="6pt,3pt,6pt,3pt">
                <w:txbxContent>
                  <w:p>
                    <w:pPr>
                      <w:jc w:val="center"/>
                      <w:spacing w:before="0" w:after="0" w:line="220" w:lineRule="auto"/>
                    </w:pPr>
                    <w:r>
                      <w:rPr>
                        <w:rFonts w:ascii="Calibri" w:hAnsi="Calibri" w:eastAsia="Calibri" w:cs="Calibri"/>
                        <w:sz w:val="20"/>
                        <w:color w:val="000000"/>
                      </w:rPr>
                      <w:t>Kandidat memulai setiap bagian</w:t>
                      <w:br/>
                      <w:t>Timer dan penyimpanan otomatis</w:t>
                    </w:r>
                  </w:p>
                </w:txbxContent>
              </v:textbox>
            </v:roundrect>
            <v:roundrect id="tasks_p_final" arcsize="8%" fillcolor="#EAF3EE" strokecolor="#8493A2" strokeweight="0.8pt" style="position:absolute;left:12;top:112;width:210;height:40;v-text-anchor:middle">
              <v:textbox inset="6pt,3pt,6pt,3pt">
                <w:txbxContent>
                  <w:p>
                    <w:pPr>
                      <w:jc w:val="center"/>
                      <w:spacing w:before="0" w:after="0" w:line="220" w:lineRule="auto"/>
                    </w:pPr>
                    <w:r>
                      <w:rPr>
                        <w:rFonts w:ascii="Calibri" w:hAnsi="Calibri" w:eastAsia="Calibri" w:cs="Calibri"/>
                        <w:sz w:val="20"/>
                        <w:color w:val="000000"/>
                      </w:rPr>
                      <w:t>Kirim final dan tanda terima</w:t>
                      <w:br/>
                      <w:t>Versi final dikunci</w:t>
                    </w:r>
                  </w:p>
                </w:txbxContent>
              </v:textbox>
            </v:roundrect>
            <v:roundrect id="tasks_t_b" arcsize="8%" fillcolor="#EAF3EE" strokecolor="#8493A2" strokeweight="0.8pt" style="position:absolute;left:245;top:112;width:210;height:40;v-text-anchor:middle">
              <v:textbox inset="6pt,3pt,6pt,3pt">
                <w:txbxContent>
                  <w:p>
                    <w:pPr>
                      <w:jc w:val="center"/>
                      <w:spacing w:before="0" w:after="0" w:line="220" w:lineRule="auto"/>
                    </w:pPr>
                    <w:r>
                      <w:rPr>
                        <w:rFonts w:ascii="Calibri" w:hAnsi="Calibri" w:eastAsia="Calibri" w:cs="Calibri"/>
                        <w:sz w:val="20"/>
                        <w:color w:val="000000"/>
                      </w:rPr>
                      <w:t>Lanjut Form B setelah A selesai</w:t>
                      <w:br/>
                      <w:t>3 tahap | standar 18 menit</w:t>
                    </w:r>
                  </w:p>
                </w:txbxContent>
              </v:textbox>
            </v:roundrect>
            <v:roundrect id="tasks_q_finish" arcsize="8%" fillcolor="#EAF3EE" strokecolor="#8493A2" strokeweight="0.8pt" style="position:absolute;left:478;top:112;width:210;height:40;v-text-anchor:middle">
              <v:textbox inset="6pt,3pt,6pt,3pt">
                <w:txbxContent>
                  <w:p>
                    <w:pPr>
                      <w:jc w:val="center"/>
                      <w:spacing w:before="0" w:after="0" w:line="220" w:lineRule="auto"/>
                    </w:pPr>
                    <w:r>
                      <w:rPr>
                        <w:rFonts w:ascii="Calibri" w:hAnsi="Calibri" w:eastAsia="Calibri" w:cs="Calibri"/>
                        <w:sz w:val="20"/>
                        <w:color w:val="000000"/>
                      </w:rPr>
                      <w:t>Kunci bagian secara berurutan</w:t>
                      <w:br/>
                      <w:t>Sampai seluruh bagian selesai</w:t>
                    </w:r>
                  </w:p>
                </w:txbxContent>
              </v:textbox>
            </v:roundrect>
            <v:roundrect id="tasks_p_review" arcsize="8%" fillcolor="#E8EEF5" strokecolor="#8493A2" strokeweight="0.8pt" style="position:absolute;left:12;top:168;width:210;height:40;v-text-anchor:middle">
              <v:textbox inset="6pt,3pt,6pt,3pt">
                <w:txbxContent>
                  <w:p>
                    <w:pPr>
                      <w:jc w:val="center"/>
                      <w:spacing w:before="0" w:after="0" w:line="220" w:lineRule="auto"/>
                    </w:pPr>
                    <w:r>
                      <w:rPr>
                        <w:rFonts w:ascii="Calibri" w:hAnsi="Calibri" w:eastAsia="Calibri" w:cs="Calibri"/>
                        <w:sz w:val="20"/>
                        <w:color w:val="000000"/>
                      </w:rPr>
                      <w:t>HR memeriksa dokumen final</w:t>
                      <w:br/>
                      <w:t>Perbaikan diminta bila diperlukan</w:t>
                    </w:r>
                  </w:p>
                </w:txbxContent>
              </v:textbox>
            </v:roundrect>
            <v:roundrect id="tasks_t_notes" arcsize="8%" fillcolor="#EAF3EE" strokecolor="#8493A2" strokeweight="0.8pt" style="position:absolute;left:245;top:168;width:210;height:40;v-text-anchor:middle">
              <v:textbox inset="6pt,3pt,6pt,3pt">
                <w:txbxContent>
                  <w:p>
                    <w:pPr>
                      <w:jc w:val="center"/>
                      <w:spacing w:before="0" w:after="0" w:line="220" w:lineRule="auto"/>
                    </w:pPr>
                    <w:r>
                      <w:rPr>
                        <w:rFonts w:ascii="Calibri" w:hAnsi="Calibri" w:eastAsia="Calibri" w:cs="Calibri"/>
                        <w:sz w:val="20"/>
                        <w:color w:val="000000"/>
                      </w:rPr>
                      <w:t>Simpan catatan kondisi</w:t>
                      <w:br/>
                      <w:t>dan konfirmasi setelah Form B</w:t>
                    </w:r>
                  </w:p>
                </w:txbxContent>
              </v:textbox>
            </v:roundrect>
            <v:roundrect id="tasks_q_review" arcsize="8%" fillcolor="#E8EEF5" strokecolor="#8493A2" strokeweight="0.8pt" style="position:absolute;left:478;top:168;width:210;height:40;v-text-anchor:middle">
              <v:textbox inset="6pt,3pt,6pt,3pt">
                <w:txbxContent>
                  <w:p>
                    <w:pPr>
                      <w:jc w:val="center"/>
                      <w:spacing w:before="0" w:after="0" w:line="220" w:lineRule="auto"/>
                    </w:pPr>
                    <w:r>
                      <w:rPr>
                        <w:rFonts w:ascii="Calibri" w:hAnsi="Calibri" w:eastAsia="Calibri" w:cs="Calibri"/>
                        <w:sz w:val="20"/>
                        <w:color w:val="000000"/>
                      </w:rPr>
                      <w:t>HR meninjau skor dan aktivitas</w:t>
                      <w:br/>
                      <w:t>Klarifikasi kondisi bila diperlukan</w:t>
                    </w:r>
                  </w:p>
                </w:txbxContent>
              </v:textbox>
            </v:roundrect>
            <v:roundrect id="tasks_p_revision" arcsize="8%" fillcolor="#E8EEF5" strokecolor="#8493A2" strokeweight="0.8pt" style="position:absolute;left:12;top:224;width:210;height:40;v-text-anchor:middle">
              <v:textbox inset="6pt,3pt,6pt,3pt">
                <w:txbxContent>
                  <w:p>
                    <w:pPr>
                      <w:jc w:val="center"/>
                      <w:spacing w:before="0" w:after="0" w:line="220" w:lineRule="auto"/>
                    </w:pPr>
                    <w:r>
                      <w:rPr>
                        <w:rFonts w:ascii="Calibri" w:hAnsi="Calibri" w:eastAsia="Calibri" w:cs="Calibri"/>
                        <w:sz w:val="20"/>
                        <w:color w:val="000000"/>
                      </w:rPr>
                      <w:t>Jika perlu revisi</w:t>
                      <w:br/>
                      <w:t>HR membuka revisi dan tenggat baru</w:t>
                    </w:r>
                  </w:p>
                </w:txbxContent>
              </v:textbox>
            </v:roundrect>
            <v:roundrect id="tasks_t_review" arcsize="8%" fillcolor="#E8EEF5" strokecolor="#8493A2" strokeweight="0.8pt" style="position:absolute;left:245;top:224;width:210;height:40;v-text-anchor:middle">
              <v:textbox inset="6pt,3pt,6pt,3pt">
                <w:txbxContent>
                  <w:p>
                    <w:pPr>
                      <w:jc w:val="center"/>
                      <w:spacing w:before="0" w:after="0" w:line="220" w:lineRule="auto"/>
                    </w:pPr>
                    <w:r>
                      <w:rPr>
                        <w:rFonts w:ascii="Calibri" w:hAnsi="Calibri" w:eastAsia="Calibri" w:cs="Calibri"/>
                        <w:sz w:val="20"/>
                        <w:color w:val="000000"/>
                      </w:rPr>
                      <w:t>Assessor menilai sesuai rubrik</w:t>
                      <w:br/>
                      <w:t>Simpan penilaian dan bukti</w:t>
                    </w:r>
                  </w:p>
                </w:txbxContent>
              </v:textbox>
            </v:roundrect>
            <v:roundrect id="tasks_q_export" arcsize="8%" fillcolor="#E8EEF5" strokecolor="#8493A2" strokeweight="0.8pt" style="position:absolute;left:478;top:224;width:210;height:40;v-text-anchor:middle">
              <v:textbox inset="6pt,3pt,6pt,3pt">
                <w:txbxContent>
                  <w:p>
                    <w:pPr>
                      <w:jc w:val="center"/>
                      <w:spacing w:before="0" w:after="0" w:line="220" w:lineRule="auto"/>
                    </w:pPr>
                    <w:r>
                      <w:rPr>
                        <w:rFonts w:ascii="Calibri" w:hAnsi="Calibri" w:eastAsia="Calibri" w:cs="Calibri"/>
                        <w:sz w:val="20"/>
                        <w:color w:val="000000"/>
                      </w:rPr>
                      <w:t>Ekspor TES IQ jika diperlukan</w:t>
                      <w:br/>
                      <w:t>Hanya hasil selesai sesuai filter</w:t>
                    </w:r>
                  </w:p>
                </w:txbxContent>
              </v:textbox>
            </v:roundrect>
            <v:roundrect id="tasks_complete" arcsize="8%" fillcolor="#E8EEF5" strokecolor="#8493A2" strokeweight="0.8pt" style="position:absolute;left:100;top:280;width:500;height:40;v-text-anchor:middle">
              <v:textbox inset="6pt,3pt,6pt,3pt">
                <w:txbxContent>
                  <w:p>
                    <w:pPr>
                      <w:jc w:val="center"/>
                      <w:spacing w:before="0" w:after="0" w:line="220" w:lineRule="auto"/>
                    </w:pPr>
                    <w:r>
                      <w:rPr>
                        <w:rFonts w:ascii="Calibri" w:hAnsi="Calibri" w:eastAsia="Calibri" w:cs="Calibri"/>
                        <w:sz w:val="20"/>
                        <w:color w:val="000000"/>
                      </w:rPr>
                      <w:t>HR menyelesaikan pemeriksaan dan menentukan tindak lanjut</w:t>
                      <w:br/>
                      <w:t>Pertimbangkan dokumen, hasil asesmen, dan kondisi pengerjaan</w:t>
                    </w:r>
                  </w:p>
                </w:txbxContent>
              </v:textbox>
            </v:roundrect>
            <v:roundrect id="tasks_archive" arcsize="8%" fillcolor="#E8EEF5" strokecolor="#8493A2" strokeweight="0.8pt" style="position:absolute;left:155;top:336;width:390;height:40;v-text-anchor:middle">
              <v:textbox inset="6pt,3pt,6pt,3pt">
                <w:txbxContent>
                  <w:p>
                    <w:pPr>
                      <w:jc w:val="center"/>
                      <w:spacing w:before="0" w:after="0" w:line="220" w:lineRule="auto"/>
                    </w:pPr>
                    <w:r>
                      <w:rPr>
                        <w:rFonts w:ascii="Calibri" w:hAnsi="Calibri" w:eastAsia="Calibri" w:cs="Calibri"/>
                        <w:sz w:val="20"/>
                        <w:color w:val="000000"/>
                      </w:rPr>
                      <w:t>Ekspor atau simpan hasil sesuai kebutuhan</w:t>
                      <w:br/>
                      <w:t>Arsipkan lamaran jika proses telah selesai</w:t>
                    </w:r>
                  </w:p>
                </w:txbxContent>
              </v:textbox>
            </v:roundrect>
          </v:group>
        </w:pict>
      </w:r>
    </w:p>
    <w:p>
      <w:pPr>
        <w:spacing w:after="0"/>
      </w:pPr>
      <w:r>
        <w:rPr>
          <w:sz w:val="19"/>
        </w:rPr>
        <w:t>Durasi adalah standar paket baru dan dapat disesuaikan HR. HR menggunakan hasil untuk tindak lanjut seleksi; sistem tidak menetapkan kelulusan otomatis. Penguasaan Bidang masih belum tersedia.</w:t>
      </w:r>
    </w:p>
    <w:sectPr>
      <w:pgSz w:w="16838" w:h="11906" w:orient="landscape"/>
      <w:pgMar w:top="763" w:right="1008" w:bottom="763"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CA00E">
    <w:pPr>
      <w:pStyle w:val="18"/>
      <w:jc w:val="right"/>
    </w:pPr>
    <w:r>
      <w:rPr>
        <w:color w:val="000000"/>
        <w:sz w:val="16"/>
        <w:lang w:val="en-US"/>
      </w:rPr>
      <w:t>VDNI</w:t>
    </w:r>
    <w:r>
      <w:rPr>
        <w:color w:val="000000"/>
        <w:sz w:val="16"/>
      </w:rPr>
      <w:t xml:space="preserve"> Talent Portal  |  </w:t>
    </w:r>
    <w:r>
      <w:rPr>
        <w:color w:val="000000"/>
      </w:rPr>
      <w:fldChar w:fldCharType="begin"/>
    </w:r>
    <w:r>
      <w:rPr>
        <w:color w:val="000000"/>
      </w:rPr>
      <w:instrText xml:space="preserve">PAGE</w:instrText>
    </w:r>
    <w:r>
      <w:rPr>
        <w:color w:val="000000"/>
      </w:rPr>
      <w:fldChar w:fldCharType="separate"/>
    </w:r>
    <w:r>
      <w:rPr>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VDNi Talent Portal | Panduan pengguna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C772CE"/>
    <w:rsid w:val="27CD08D9"/>
    <w:rsid w:val="6C3C1DA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spacing w:after="120" w:line="259" w:lineRule="auto"/>
    </w:pPr>
    <w:rPr>
      <w:rFonts w:ascii="Calibri" w:hAnsi="Calibri"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pageBreakBefore/>
      <w:spacing w:before="240" w:after="140"/>
      <w:outlineLvl w:val="0"/>
    </w:pPr>
    <w:rPr>
      <w:rFonts w:asciiTheme="majorHAnsi" w:hAnsiTheme="majorHAnsi" w:eastAsiaTheme="majorEastAsia" w:cstheme="majorBidi" w:ascii="Calibri" w:hAnsi="Calibri"/>
      <w:b/>
      <w:bCs/>
      <w:color w:val="000000"/>
      <w:sz w:val="38"/>
      <w:szCs w:val="28"/>
    </w:rPr>
  </w:style>
  <w:style w:type="paragraph" w:styleId="3">
    <w:name w:val="heading 2"/>
    <w:basedOn w:val="1"/>
    <w:next w:val="1"/>
    <w:link w:val="139"/>
    <w:unhideWhenUsed/>
    <w:qFormat/>
    <w:uiPriority w:val="9"/>
    <w:pPr>
      <w:keepNext/>
      <w:keepLines/>
      <w:spacing w:before="240" w:after="140"/>
      <w:outlineLvl w:val="1"/>
    </w:pPr>
    <w:rPr>
      <w:rFonts w:asciiTheme="majorHAnsi" w:hAnsiTheme="majorHAnsi" w:eastAsiaTheme="majorEastAsia" w:cstheme="majorBidi" w:ascii="Calibri" w:hAnsi="Calibri"/>
      <w:b/>
      <w:bCs/>
      <w:color w:val="000000"/>
      <w:sz w:val="26"/>
      <w:szCs w:val="26"/>
    </w:rPr>
  </w:style>
  <w:style w:type="paragraph" w:styleId="4">
    <w:name w:val="heading 3"/>
    <w:basedOn w:val="1"/>
    <w:next w:val="1"/>
    <w:link w:val="140"/>
    <w:unhideWhenUsed/>
    <w:qFormat/>
    <w:uiPriority w:val="9"/>
    <w:pPr>
      <w:keepNext/>
      <w:keepLines/>
      <w:spacing w:before="240" w:after="140"/>
      <w:outlineLvl w:val="2"/>
    </w:pPr>
    <w:rPr>
      <w:rFonts w:asciiTheme="majorHAnsi" w:hAnsiTheme="majorHAnsi" w:eastAsiaTheme="majorEastAsia" w:cstheme="majorBidi"/>
      <w:b/>
      <w:bCs/>
      <w:color w:val="000000"/>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keepNext w:val="0"/>
    </w:pPr>
    <w:rPr>
      <w:rFonts w:asciiTheme="majorHAnsi" w:hAnsiTheme="majorHAnsi" w:eastAsiaTheme="majorEastAsia" w:cstheme="majorBidi" w:ascii="Calibri" w:hAnsi="Calibri"/>
      <w:i/>
      <w:iCs/>
      <w:color w:val="000000"/>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val="0"/>
      <w:spacing w:before="240" w:after="140" w:line="240" w:lineRule="auto"/>
      <w:contextualSpacing/>
    </w:pPr>
    <w:rPr>
      <w:rFonts w:asciiTheme="majorHAnsi" w:hAnsiTheme="majorHAnsi" w:eastAsiaTheme="majorEastAsia" w:cstheme="majorBidi" w:ascii="Calibri" w:hAnsi="Calibri"/>
      <w:color w:val="000000"/>
      <w:spacing w:val="5"/>
      <w:kern w:val="28"/>
      <w:sz w:val="6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5341</Words>
  <Characters>32322</Characters>
  <Lines>0</Lines>
  <Paragraphs>0</Paragraphs>
  <TotalTime>287</TotalTime>
  <ScaleCrop>false</ScaleCrop>
  <LinksUpToDate>false</LinksUpToDate>
  <CharactersWithSpaces>37199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VDNi</dc:creator>
  <dc:description>Versi 3.2. Diagram menggunakan bentuk dan kotak teks Word yang dapat diedit.</dc:description>
  <cp:lastModifiedBy>VDNi</cp:lastModifiedBy>
  <dcterms:modified xsi:type="dcterms:W3CDTF">2026-10-23T00:00:00Z</dcterms:modified>
  <dc:subject>Panduan kandidat dan HR dengan diagram alur yang dapat diedit</dc:subject>
  <dc:title>Buku Panduan V Talent dan Alur Sistem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eyJoZGlkIjoiNmU0OTc1ZDU1YWFhM2Y5YTAyM2Q5ZTg2MWEyYWYxZGIiLCJ1c2VySWQiOiI5Nzk2NDY1MTI1MTUifQ==</vt:lpwstr>
  </property>
  <property fmtid="{D5CDD505-2E9C-101B-9397-08002B2CF9AE}" pid="3" name="KSOProductBuildVer">
    <vt:lpwstr>1033-12.1.0.28485</vt:lpwstr>
  </property>
  <property fmtid="{D5CDD505-2E9C-101B-9397-08002B2CF9AE}" pid="4" name="ICV">
    <vt:lpwstr>197A25C806FF4383B859455EB22AE07E_12</vt:lpwstr>
  </property>
</Properties>
</file>